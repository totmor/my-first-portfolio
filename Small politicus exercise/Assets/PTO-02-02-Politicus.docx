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1ECC03" w14:textId="5CDDE513" w:rsidR="00DD6D91" w:rsidRDefault="002D7489" w:rsidP="00025EFD">
      <w:pPr>
        <w:pStyle w:val="Heading1"/>
        <w:tabs>
          <w:tab w:val="left" w:pos="6558"/>
        </w:tabs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415F980" wp14:editId="5053EB8F">
            <wp:simplePos x="0" y="0"/>
            <wp:positionH relativeFrom="column">
              <wp:posOffset>3531553</wp:posOffset>
            </wp:positionH>
            <wp:positionV relativeFrom="paragraph">
              <wp:posOffset>-2223</wp:posOffset>
            </wp:positionV>
            <wp:extent cx="1894205" cy="1596197"/>
            <wp:effectExtent l="0" t="0" r="0" b="444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328" r="18296"/>
                    <a:stretch/>
                  </pic:blipFill>
                  <pic:spPr bwMode="auto">
                    <a:xfrm>
                      <a:off x="0" y="0"/>
                      <a:ext cx="1900351" cy="16013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B751C" w:rsidRPr="00D74F7A">
        <w:t xml:space="preserve">Labo: </w:t>
      </w:r>
      <w:fldSimple w:instr=" TITLE   \* MERGEFORMAT ">
        <w:r>
          <w:t>Politicus</w:t>
        </w:r>
      </w:fldSimple>
      <w:r w:rsidR="00025EFD">
        <w:tab/>
      </w:r>
    </w:p>
    <w:p w14:paraId="3DA9B21A" w14:textId="77777777" w:rsidR="00D74F7A" w:rsidRDefault="00906781" w:rsidP="00D74F7A">
      <w:pPr>
        <w:pStyle w:val="Heading2"/>
      </w:pPr>
      <w:r>
        <w:t>Algemeenheden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394"/>
        <w:gridCol w:w="677"/>
        <w:gridCol w:w="345"/>
        <w:gridCol w:w="307"/>
        <w:gridCol w:w="970"/>
        <w:gridCol w:w="487"/>
        <w:gridCol w:w="788"/>
        <w:gridCol w:w="621"/>
        <w:gridCol w:w="1364"/>
        <w:gridCol w:w="107"/>
      </w:tblGrid>
      <w:tr w:rsidR="006D6359" w:rsidRPr="007170BD" w14:paraId="5FBF3CC1" w14:textId="77777777" w:rsidTr="009D7B29">
        <w:trPr>
          <w:trHeight w:val="454"/>
        </w:trPr>
        <w:tc>
          <w:tcPr>
            <w:tcW w:w="3618" w:type="dxa"/>
            <w:gridSpan w:val="3"/>
            <w:vAlign w:val="center"/>
          </w:tcPr>
          <w:p w14:paraId="32226E61" w14:textId="77777777" w:rsidR="006D6359" w:rsidRPr="006D6359" w:rsidRDefault="006D6359" w:rsidP="006D6359">
            <w:pPr>
              <w:pStyle w:val="Tekst"/>
              <w:rPr>
                <w:b/>
                <w:bCs/>
                <w:lang w:eastAsia="nl-NL"/>
              </w:rPr>
            </w:pPr>
            <w:r w:rsidRPr="006D6359">
              <w:rPr>
                <w:b/>
                <w:bCs/>
                <w:lang w:eastAsia="nl-NL"/>
              </w:rPr>
              <w:t>Naam</w:t>
            </w:r>
          </w:p>
        </w:tc>
        <w:sdt>
          <w:sdtPr>
            <w:rPr>
              <w:lang w:eastAsia="nl-NL"/>
            </w:rPr>
            <w:alias w:val="Datum oefening"/>
            <w:tag w:val="Datum oefening"/>
            <w:id w:val="954295459"/>
            <w:placeholder>
              <w:docPart w:val="D7C9DE464CB84C338EC0C4A0E88F8EC6"/>
            </w:placeholder>
            <w:showingPlcHdr/>
            <w:text/>
          </w:sdtPr>
          <w:sdtEndPr/>
          <w:sdtContent>
            <w:tc>
              <w:tcPr>
                <w:tcW w:w="4989" w:type="dxa"/>
                <w:gridSpan w:val="8"/>
                <w:vAlign w:val="center"/>
              </w:tcPr>
              <w:p w14:paraId="6DF15E65" w14:textId="0A5E53DB" w:rsidR="006D6359" w:rsidRPr="009D7B29" w:rsidRDefault="009D7B29" w:rsidP="006D6359">
                <w:pPr>
                  <w:pStyle w:val="Tekst"/>
                  <w:rPr>
                    <w:lang w:val="en-GB" w:eastAsia="nl-NL"/>
                  </w:rPr>
                </w:pPr>
                <w:r w:rsidRPr="00522AAC">
                  <w:rPr>
                    <w:rStyle w:val="PlaceholderText"/>
                    <w:lang w:val="en-US"/>
                  </w:rPr>
                  <w:t>Click or tap here to enter text.</w:t>
                </w:r>
              </w:p>
            </w:tc>
          </w:sdtContent>
        </w:sdt>
      </w:tr>
      <w:tr w:rsidR="006D6359" w:rsidRPr="007170BD" w14:paraId="4E97391D" w14:textId="77777777" w:rsidTr="009D7B29">
        <w:trPr>
          <w:trHeight w:val="454"/>
        </w:trPr>
        <w:tc>
          <w:tcPr>
            <w:tcW w:w="3618" w:type="dxa"/>
            <w:gridSpan w:val="3"/>
            <w:vAlign w:val="center"/>
          </w:tcPr>
          <w:p w14:paraId="468A9FE4" w14:textId="77777777" w:rsidR="006D6359" w:rsidRPr="006D6359" w:rsidRDefault="006D6359" w:rsidP="006D6359">
            <w:pPr>
              <w:pStyle w:val="Tekst"/>
              <w:rPr>
                <w:b/>
                <w:bCs/>
                <w:lang w:eastAsia="nl-NL"/>
              </w:rPr>
            </w:pPr>
            <w:r w:rsidRPr="006D6359">
              <w:rPr>
                <w:b/>
                <w:bCs/>
                <w:lang w:eastAsia="nl-NL"/>
              </w:rPr>
              <w:t>Datum</w:t>
            </w:r>
          </w:p>
        </w:tc>
        <w:sdt>
          <w:sdtPr>
            <w:rPr>
              <w:lang w:eastAsia="nl-NL"/>
            </w:rPr>
            <w:alias w:val="Datum oefening"/>
            <w:tag w:val="Datum oefening"/>
            <w:id w:val="632226009"/>
            <w:placeholder>
              <w:docPart w:val="EA7765097BCA4F399793996E6C06E662"/>
            </w:placeholder>
            <w:showingPlcHdr/>
            <w:text/>
          </w:sdtPr>
          <w:sdtEndPr/>
          <w:sdtContent>
            <w:tc>
              <w:tcPr>
                <w:tcW w:w="4989" w:type="dxa"/>
                <w:gridSpan w:val="8"/>
                <w:vAlign w:val="center"/>
              </w:tcPr>
              <w:p w14:paraId="4F24B742" w14:textId="3B91425E" w:rsidR="006D6359" w:rsidRPr="009D7B29" w:rsidRDefault="009D7B29" w:rsidP="006D6359">
                <w:pPr>
                  <w:pStyle w:val="Tekst"/>
                  <w:rPr>
                    <w:lang w:val="en-GB" w:eastAsia="nl-NL"/>
                  </w:rPr>
                </w:pPr>
                <w:r w:rsidRPr="00522AAC">
                  <w:rPr>
                    <w:rStyle w:val="PlaceholderText"/>
                    <w:lang w:val="en-US"/>
                  </w:rPr>
                  <w:t>Click or tap here to enter text.</w:t>
                </w:r>
              </w:p>
            </w:tc>
          </w:sdtContent>
        </w:sdt>
      </w:tr>
      <w:tr w:rsidR="006D6359" w:rsidRPr="006D6359" w14:paraId="618B1D88" w14:textId="77777777" w:rsidTr="009D7B29">
        <w:trPr>
          <w:trHeight w:val="454"/>
        </w:trPr>
        <w:tc>
          <w:tcPr>
            <w:tcW w:w="8607" w:type="dxa"/>
            <w:gridSpan w:val="11"/>
            <w:vAlign w:val="center"/>
          </w:tcPr>
          <w:p w14:paraId="1A76FB15" w14:textId="77777777" w:rsidR="006D6359" w:rsidRPr="006D6359" w:rsidRDefault="006D6359" w:rsidP="006D6359">
            <w:pPr>
              <w:pStyle w:val="Tekst"/>
              <w:rPr>
                <w:b/>
                <w:bCs/>
                <w:lang w:eastAsia="nl-NL"/>
              </w:rPr>
            </w:pPr>
            <w:r w:rsidRPr="006D6359">
              <w:rPr>
                <w:b/>
                <w:bCs/>
                <w:lang w:eastAsia="nl-NL"/>
              </w:rPr>
              <w:t xml:space="preserve">Start </w:t>
            </w:r>
            <w:proofErr w:type="spellStart"/>
            <w:r w:rsidRPr="006D6359">
              <w:rPr>
                <w:b/>
                <w:bCs/>
                <w:lang w:eastAsia="nl-NL"/>
              </w:rPr>
              <w:t>repository</w:t>
            </w:r>
            <w:proofErr w:type="spellEnd"/>
          </w:p>
        </w:tc>
      </w:tr>
      <w:tr w:rsidR="009D7B29" w:rsidRPr="00D332B6" w14:paraId="29181E37" w14:textId="77777777" w:rsidTr="009D7B29">
        <w:trPr>
          <w:gridAfter w:val="1"/>
          <w:wAfter w:w="107" w:type="dxa"/>
          <w:trHeight w:val="454"/>
        </w:trPr>
        <w:tc>
          <w:tcPr>
            <w:tcW w:w="2547" w:type="dxa"/>
            <w:vAlign w:val="center"/>
          </w:tcPr>
          <w:p w14:paraId="0275388B" w14:textId="77777777" w:rsidR="009D7B29" w:rsidRPr="00D332B6" w:rsidRDefault="009D7B29" w:rsidP="0033262E">
            <w:pPr>
              <w:pStyle w:val="Tekst"/>
              <w:rPr>
                <w:b/>
                <w:bCs/>
                <w:lang w:eastAsia="nl-NL"/>
              </w:rPr>
            </w:pPr>
            <w:r w:rsidRPr="00D332B6">
              <w:rPr>
                <w:b/>
                <w:bCs/>
                <w:lang w:eastAsia="nl-NL"/>
              </w:rPr>
              <w:t>Tijdsduur</w:t>
            </w:r>
          </w:p>
        </w:tc>
        <w:tc>
          <w:tcPr>
            <w:tcW w:w="1416" w:type="dxa"/>
            <w:gridSpan w:val="3"/>
            <w:vAlign w:val="center"/>
          </w:tcPr>
          <w:p w14:paraId="6606E6CA" w14:textId="77777777" w:rsidR="009D7B29" w:rsidRPr="00D332B6" w:rsidRDefault="009D7B29" w:rsidP="0033262E">
            <w:pPr>
              <w:pStyle w:val="Tekst"/>
              <w:rPr>
                <w:lang w:eastAsia="nl-NL"/>
              </w:rPr>
            </w:pPr>
            <w:r w:rsidRPr="00D332B6">
              <w:rPr>
                <w:lang w:eastAsia="nl-NL"/>
              </w:rPr>
              <w:t>1 uur</w:t>
            </w:r>
          </w:p>
        </w:tc>
        <w:tc>
          <w:tcPr>
            <w:tcW w:w="2552" w:type="dxa"/>
            <w:gridSpan w:val="4"/>
            <w:vAlign w:val="center"/>
          </w:tcPr>
          <w:p w14:paraId="31D0B95D" w14:textId="77777777" w:rsidR="009D7B29" w:rsidRPr="00D332B6" w:rsidRDefault="009D7B29" w:rsidP="0033262E">
            <w:pPr>
              <w:pStyle w:val="Tekst"/>
              <w:rPr>
                <w:b/>
                <w:lang w:eastAsia="nl-NL"/>
              </w:rPr>
            </w:pPr>
            <w:r w:rsidRPr="00D332B6">
              <w:rPr>
                <w:b/>
                <w:lang w:eastAsia="nl-NL"/>
              </w:rPr>
              <w:t>Effectief tijdsduur</w:t>
            </w:r>
          </w:p>
        </w:tc>
        <w:tc>
          <w:tcPr>
            <w:tcW w:w="1985" w:type="dxa"/>
            <w:gridSpan w:val="2"/>
            <w:vAlign w:val="center"/>
          </w:tcPr>
          <w:p w14:paraId="2F63F76F" w14:textId="77777777" w:rsidR="009D7B29" w:rsidRPr="00D332B6" w:rsidRDefault="009D7B29" w:rsidP="0033262E">
            <w:pPr>
              <w:pStyle w:val="Tekst"/>
              <w:rPr>
                <w:lang w:eastAsia="nl-NL"/>
              </w:rPr>
            </w:pPr>
          </w:p>
        </w:tc>
      </w:tr>
      <w:tr w:rsidR="009D7B29" w:rsidRPr="000F48F8" w14:paraId="2CD0EE0C" w14:textId="77777777" w:rsidTr="009D7B29">
        <w:trPr>
          <w:gridAfter w:val="1"/>
          <w:wAfter w:w="107" w:type="dxa"/>
          <w:trHeight w:val="454"/>
        </w:trPr>
        <w:tc>
          <w:tcPr>
            <w:tcW w:w="2547" w:type="dxa"/>
            <w:vAlign w:val="center"/>
          </w:tcPr>
          <w:p w14:paraId="1D4BE2FF" w14:textId="77777777" w:rsidR="009D7B29" w:rsidRPr="00D332B6" w:rsidRDefault="009D7B29" w:rsidP="0033262E">
            <w:pPr>
              <w:pStyle w:val="Tekst"/>
              <w:rPr>
                <w:b/>
                <w:bCs/>
                <w:lang w:eastAsia="nl-NL"/>
              </w:rPr>
            </w:pPr>
            <w:r>
              <w:rPr>
                <w:b/>
                <w:bCs/>
                <w:lang w:eastAsia="nl-NL"/>
              </w:rPr>
              <w:t>Oefening nummer</w:t>
            </w:r>
          </w:p>
        </w:tc>
        <w:tc>
          <w:tcPr>
            <w:tcW w:w="1416" w:type="dxa"/>
            <w:gridSpan w:val="3"/>
            <w:vAlign w:val="center"/>
          </w:tcPr>
          <w:p w14:paraId="03502143" w14:textId="7A67EAD2" w:rsidR="009D7B29" w:rsidRPr="00D22B6C" w:rsidRDefault="009D7B29" w:rsidP="0033262E">
            <w:pPr>
              <w:pStyle w:val="Tekst"/>
              <w:rPr>
                <w:bCs/>
                <w:sz w:val="20"/>
                <w:szCs w:val="20"/>
                <w:lang w:eastAsia="nl-NL"/>
              </w:rPr>
            </w:pPr>
            <w:r w:rsidRPr="00D22B6C">
              <w:rPr>
                <w:bCs/>
                <w:sz w:val="20"/>
                <w:szCs w:val="20"/>
                <w:lang w:eastAsia="nl-NL"/>
              </w:rPr>
              <w:t>PTO-0</w:t>
            </w:r>
            <w:r>
              <w:rPr>
                <w:bCs/>
                <w:sz w:val="20"/>
                <w:szCs w:val="20"/>
                <w:lang w:eastAsia="nl-NL"/>
              </w:rPr>
              <w:t>2</w:t>
            </w:r>
            <w:r w:rsidRPr="00D22B6C">
              <w:rPr>
                <w:bCs/>
                <w:sz w:val="20"/>
                <w:szCs w:val="20"/>
                <w:lang w:eastAsia="nl-NL"/>
              </w:rPr>
              <w:t>-0</w:t>
            </w:r>
            <w:r w:rsidR="00BE23BF">
              <w:rPr>
                <w:bCs/>
                <w:sz w:val="20"/>
                <w:szCs w:val="20"/>
                <w:lang w:eastAsia="nl-NL"/>
              </w:rPr>
              <w:t>2</w:t>
            </w:r>
          </w:p>
        </w:tc>
        <w:tc>
          <w:tcPr>
            <w:tcW w:w="1277" w:type="dxa"/>
            <w:gridSpan w:val="2"/>
            <w:vAlign w:val="center"/>
          </w:tcPr>
          <w:p w14:paraId="3418CBE6" w14:textId="77777777" w:rsidR="009D7B29" w:rsidRPr="000F48F8" w:rsidRDefault="009D7B29" w:rsidP="0033262E">
            <w:pPr>
              <w:pStyle w:val="Tekst"/>
              <w:rPr>
                <w:bCs/>
                <w:lang w:eastAsia="nl-NL"/>
              </w:rPr>
            </w:pPr>
            <w:r>
              <w:rPr>
                <w:bCs/>
                <w:lang w:eastAsia="nl-NL"/>
              </w:rPr>
              <w:t>Naam</w:t>
            </w:r>
          </w:p>
        </w:tc>
        <w:tc>
          <w:tcPr>
            <w:tcW w:w="3260" w:type="dxa"/>
            <w:gridSpan w:val="4"/>
            <w:vAlign w:val="center"/>
          </w:tcPr>
          <w:p w14:paraId="3653181D" w14:textId="706726E4" w:rsidR="009D7B29" w:rsidRPr="000F48F8" w:rsidRDefault="009D7B29" w:rsidP="009D7B29">
            <w:pPr>
              <w:pStyle w:val="Tekst"/>
              <w:jc w:val="both"/>
              <w:rPr>
                <w:bCs/>
                <w:lang w:eastAsia="nl-NL"/>
              </w:rPr>
            </w:pPr>
            <w:r>
              <w:rPr>
                <w:bCs/>
                <w:lang w:eastAsia="nl-NL"/>
              </w:rPr>
              <w:t>Politicus</w:t>
            </w:r>
          </w:p>
        </w:tc>
      </w:tr>
      <w:tr w:rsidR="009D7B29" w:rsidRPr="00D332B6" w14:paraId="5CB5CB01" w14:textId="77777777" w:rsidTr="009D7B29">
        <w:trPr>
          <w:gridAfter w:val="1"/>
          <w:wAfter w:w="107" w:type="dxa"/>
          <w:trHeight w:val="454"/>
        </w:trPr>
        <w:tc>
          <w:tcPr>
            <w:tcW w:w="8500" w:type="dxa"/>
            <w:gridSpan w:val="10"/>
            <w:vAlign w:val="center"/>
          </w:tcPr>
          <w:p w14:paraId="3452849A" w14:textId="77777777" w:rsidR="009D7B29" w:rsidRPr="00D332B6" w:rsidRDefault="009D7B29" w:rsidP="0033262E">
            <w:pPr>
              <w:pStyle w:val="Tekst"/>
              <w:rPr>
                <w:b/>
                <w:bCs/>
                <w:lang w:eastAsia="nl-NL"/>
              </w:rPr>
            </w:pPr>
            <w:bookmarkStart w:id="0" w:name="_Hlk26166914"/>
            <w:r w:rsidRPr="00D332B6">
              <w:rPr>
                <w:b/>
                <w:bCs/>
                <w:lang w:eastAsia="nl-NL"/>
              </w:rPr>
              <w:t xml:space="preserve">Start </w:t>
            </w:r>
            <w:proofErr w:type="spellStart"/>
            <w:r w:rsidRPr="00D332B6">
              <w:rPr>
                <w:b/>
                <w:bCs/>
                <w:lang w:eastAsia="nl-NL"/>
              </w:rPr>
              <w:t>repository</w:t>
            </w:r>
            <w:proofErr w:type="spellEnd"/>
          </w:p>
        </w:tc>
      </w:tr>
      <w:tr w:rsidR="009D7B29" w:rsidRPr="00D332B6" w14:paraId="56AD79ED" w14:textId="77777777" w:rsidTr="009D7B29">
        <w:trPr>
          <w:gridAfter w:val="1"/>
          <w:wAfter w:w="107" w:type="dxa"/>
          <w:trHeight w:val="454"/>
        </w:trPr>
        <w:tc>
          <w:tcPr>
            <w:tcW w:w="8500" w:type="dxa"/>
            <w:gridSpan w:val="10"/>
            <w:vAlign w:val="center"/>
          </w:tcPr>
          <w:p w14:paraId="4539D502" w14:textId="3BB05844" w:rsidR="009D7B29" w:rsidRPr="00D332B6" w:rsidRDefault="008F7E41" w:rsidP="0033262E">
            <w:pPr>
              <w:pStyle w:val="Tekst"/>
              <w:rPr>
                <w:szCs w:val="24"/>
                <w:lang w:eastAsia="nl-NL"/>
              </w:rPr>
            </w:pPr>
            <w:hyperlink r:id="rId9" w:history="1">
              <w:r w:rsidRPr="003D49BB">
                <w:rPr>
                  <w:rStyle w:val="Hyperlink"/>
                  <w:szCs w:val="24"/>
                  <w:lang w:eastAsia="nl-NL"/>
                </w:rPr>
                <w:t>https://classroom.github.com/a/HSqHMs1Y</w:t>
              </w:r>
            </w:hyperlink>
            <w:r>
              <w:rPr>
                <w:szCs w:val="24"/>
                <w:lang w:eastAsia="nl-NL"/>
              </w:rPr>
              <w:t xml:space="preserve"> </w:t>
            </w:r>
          </w:p>
        </w:tc>
      </w:tr>
      <w:tr w:rsidR="00CD5907" w14:paraId="75860F76" w14:textId="77777777" w:rsidTr="009D7B29">
        <w:trPr>
          <w:trHeight w:val="454"/>
        </w:trPr>
        <w:tc>
          <w:tcPr>
            <w:tcW w:w="8607" w:type="dxa"/>
            <w:gridSpan w:val="11"/>
            <w:vAlign w:val="center"/>
          </w:tcPr>
          <w:p w14:paraId="4A77EB2E" w14:textId="6FC464F9" w:rsidR="00CD5907" w:rsidRPr="00CD5907" w:rsidRDefault="00CD5907" w:rsidP="009D7B29">
            <w:pPr>
              <w:pStyle w:val="Tekst"/>
              <w:rPr>
                <w:b/>
                <w:bCs/>
                <w:sz w:val="32"/>
                <w:szCs w:val="32"/>
                <w:lang w:eastAsia="nl-NL"/>
              </w:rPr>
            </w:pPr>
            <w:r w:rsidRPr="00CD5907">
              <w:rPr>
                <w:b/>
                <w:bCs/>
                <w:sz w:val="32"/>
                <w:szCs w:val="32"/>
                <w:lang w:eastAsia="nl-NL"/>
              </w:rPr>
              <w:t>Projecteigenschappen</w:t>
            </w:r>
          </w:p>
        </w:tc>
      </w:tr>
      <w:tr w:rsidR="00CD5907" w14:paraId="5EA43229" w14:textId="77777777" w:rsidTr="009D7B29">
        <w:trPr>
          <w:trHeight w:val="454"/>
        </w:trPr>
        <w:tc>
          <w:tcPr>
            <w:tcW w:w="2941" w:type="dxa"/>
            <w:gridSpan w:val="2"/>
            <w:vAlign w:val="center"/>
          </w:tcPr>
          <w:p w14:paraId="14D4ABD5" w14:textId="0BA607EA" w:rsidR="00CD5907" w:rsidRPr="00CD5907" w:rsidRDefault="00CD5907" w:rsidP="006D6359">
            <w:pPr>
              <w:pStyle w:val="Tekst"/>
              <w:rPr>
                <w:b/>
                <w:bCs/>
                <w:lang w:eastAsia="nl-NL"/>
              </w:rPr>
            </w:pPr>
            <w:r w:rsidRPr="00CD5907">
              <w:rPr>
                <w:b/>
                <w:bCs/>
                <w:lang w:eastAsia="nl-NL"/>
              </w:rPr>
              <w:t>Project/Solutionnaam</w:t>
            </w:r>
          </w:p>
        </w:tc>
        <w:tc>
          <w:tcPr>
            <w:tcW w:w="5666" w:type="dxa"/>
            <w:gridSpan w:val="9"/>
            <w:vAlign w:val="center"/>
          </w:tcPr>
          <w:p w14:paraId="6DB1F22A" w14:textId="52E9B2A0" w:rsidR="00CD5907" w:rsidRDefault="009D7B29" w:rsidP="006D6359">
            <w:pPr>
              <w:pStyle w:val="Tekst"/>
              <w:rPr>
                <w:lang w:eastAsia="nl-NL"/>
              </w:rPr>
            </w:pPr>
            <w:r>
              <w:rPr>
                <w:lang w:eastAsia="nl-NL"/>
              </w:rPr>
              <w:t>PTO-02</w:t>
            </w:r>
            <w:r w:rsidR="00602C0F">
              <w:rPr>
                <w:lang w:eastAsia="nl-NL"/>
              </w:rPr>
              <w:t>-Politicus</w:t>
            </w:r>
          </w:p>
        </w:tc>
      </w:tr>
      <w:tr w:rsidR="00CD5907" w14:paraId="6003A591" w14:textId="77777777" w:rsidTr="009D7B29">
        <w:trPr>
          <w:trHeight w:val="454"/>
        </w:trPr>
        <w:tc>
          <w:tcPr>
            <w:tcW w:w="2941" w:type="dxa"/>
            <w:gridSpan w:val="2"/>
            <w:vAlign w:val="center"/>
          </w:tcPr>
          <w:p w14:paraId="4C204569" w14:textId="4F209341" w:rsidR="00CD5907" w:rsidRPr="00CD5907" w:rsidRDefault="00CD5907" w:rsidP="006D6359">
            <w:pPr>
              <w:pStyle w:val="Tekst"/>
              <w:rPr>
                <w:b/>
                <w:bCs/>
                <w:lang w:eastAsia="nl-NL"/>
              </w:rPr>
            </w:pPr>
            <w:r w:rsidRPr="00CD5907">
              <w:rPr>
                <w:b/>
                <w:bCs/>
                <w:lang w:eastAsia="nl-NL"/>
              </w:rPr>
              <w:t>Type</w:t>
            </w:r>
          </w:p>
        </w:tc>
        <w:tc>
          <w:tcPr>
            <w:tcW w:w="1329" w:type="dxa"/>
            <w:gridSpan w:val="3"/>
            <w:vAlign w:val="center"/>
          </w:tcPr>
          <w:p w14:paraId="0D13BA9E" w14:textId="0D9C748D" w:rsidR="00CD5907" w:rsidRDefault="00274DFD" w:rsidP="006D6359">
            <w:pPr>
              <w:pStyle w:val="Tekst"/>
              <w:rPr>
                <w:lang w:eastAsia="nl-NL"/>
              </w:rPr>
            </w:pPr>
            <w:sdt>
              <w:sdtPr>
                <w:rPr>
                  <w:lang w:eastAsia="nl-NL"/>
                </w:rPr>
                <w:id w:val="-74348549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D5907">
                  <w:rPr>
                    <w:rFonts w:ascii="MS Gothic" w:eastAsia="MS Gothic" w:hAnsi="MS Gothic" w:hint="eastAsia"/>
                    <w:lang w:eastAsia="nl-NL"/>
                  </w:rPr>
                  <w:t>☒</w:t>
                </w:r>
              </w:sdtContent>
            </w:sdt>
            <w:r w:rsidR="00CD5907">
              <w:rPr>
                <w:lang w:eastAsia="nl-NL"/>
              </w:rPr>
              <w:t>WPF</w:t>
            </w:r>
          </w:p>
        </w:tc>
        <w:tc>
          <w:tcPr>
            <w:tcW w:w="1457" w:type="dxa"/>
            <w:gridSpan w:val="2"/>
            <w:vAlign w:val="center"/>
          </w:tcPr>
          <w:p w14:paraId="48EB0156" w14:textId="3E4FB58F" w:rsidR="00CD5907" w:rsidRDefault="00274DFD" w:rsidP="006D6359">
            <w:pPr>
              <w:pStyle w:val="Tekst"/>
              <w:rPr>
                <w:lang w:eastAsia="nl-NL"/>
              </w:rPr>
            </w:pPr>
            <w:sdt>
              <w:sdtPr>
                <w:rPr>
                  <w:lang w:eastAsia="nl-NL"/>
                </w:rPr>
                <w:id w:val="1227405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D5907">
                  <w:rPr>
                    <w:rFonts w:ascii="MS Gothic" w:eastAsia="MS Gothic" w:hAnsi="MS Gothic" w:hint="eastAsia"/>
                    <w:lang w:eastAsia="nl-NL"/>
                  </w:rPr>
                  <w:t>☐</w:t>
                </w:r>
              </w:sdtContent>
            </w:sdt>
            <w:r w:rsidR="00CD5907">
              <w:rPr>
                <w:lang w:eastAsia="nl-NL"/>
              </w:rPr>
              <w:t>Console</w:t>
            </w:r>
          </w:p>
        </w:tc>
        <w:tc>
          <w:tcPr>
            <w:tcW w:w="1409" w:type="dxa"/>
            <w:gridSpan w:val="2"/>
            <w:vAlign w:val="center"/>
          </w:tcPr>
          <w:p w14:paraId="7A9F1415" w14:textId="526D4EF5" w:rsidR="00CD5907" w:rsidRDefault="00274DFD" w:rsidP="006D6359">
            <w:pPr>
              <w:pStyle w:val="Tekst"/>
              <w:rPr>
                <w:lang w:eastAsia="nl-NL"/>
              </w:rPr>
            </w:pPr>
            <w:sdt>
              <w:sdtPr>
                <w:rPr>
                  <w:lang w:eastAsia="nl-NL"/>
                </w:rPr>
                <w:id w:val="11679782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D5907">
                  <w:rPr>
                    <w:rFonts w:ascii="MS Gothic" w:eastAsia="MS Gothic" w:hAnsi="MS Gothic" w:hint="eastAsia"/>
                    <w:lang w:eastAsia="nl-NL"/>
                  </w:rPr>
                  <w:t>☐</w:t>
                </w:r>
              </w:sdtContent>
            </w:sdt>
            <w:r w:rsidR="00CD5907">
              <w:rPr>
                <w:lang w:eastAsia="nl-NL"/>
              </w:rPr>
              <w:t>Mobile</w:t>
            </w:r>
          </w:p>
        </w:tc>
        <w:tc>
          <w:tcPr>
            <w:tcW w:w="1471" w:type="dxa"/>
            <w:gridSpan w:val="2"/>
            <w:vAlign w:val="center"/>
          </w:tcPr>
          <w:p w14:paraId="4B5A3DDA" w14:textId="70F55FD5" w:rsidR="00CD5907" w:rsidRDefault="00274DFD" w:rsidP="006D6359">
            <w:pPr>
              <w:pStyle w:val="Tekst"/>
              <w:rPr>
                <w:lang w:eastAsia="nl-NL"/>
              </w:rPr>
            </w:pPr>
            <w:sdt>
              <w:sdtPr>
                <w:rPr>
                  <w:lang w:eastAsia="nl-NL"/>
                </w:rPr>
                <w:id w:val="1781677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D5907">
                  <w:rPr>
                    <w:rFonts w:ascii="MS Gothic" w:eastAsia="MS Gothic" w:hAnsi="MS Gothic" w:hint="eastAsia"/>
                    <w:lang w:eastAsia="nl-NL"/>
                  </w:rPr>
                  <w:t>☐</w:t>
                </w:r>
              </w:sdtContent>
            </w:sdt>
            <w:r w:rsidR="00CD5907">
              <w:rPr>
                <w:lang w:eastAsia="nl-NL"/>
              </w:rPr>
              <w:t>Webapp</w:t>
            </w:r>
          </w:p>
        </w:tc>
      </w:tr>
      <w:bookmarkEnd w:id="0"/>
      <w:tr w:rsidR="009D7B29" w:rsidRPr="00D332B6" w14:paraId="489626D9" w14:textId="77777777" w:rsidTr="009D7B29">
        <w:trPr>
          <w:gridAfter w:val="4"/>
          <w:wAfter w:w="2880" w:type="dxa"/>
          <w:trHeight w:val="454"/>
        </w:trPr>
        <w:tc>
          <w:tcPr>
            <w:tcW w:w="2941" w:type="dxa"/>
            <w:gridSpan w:val="2"/>
          </w:tcPr>
          <w:p w14:paraId="0AD9A3A0" w14:textId="77777777" w:rsidR="009D7B29" w:rsidRPr="00D332B6" w:rsidRDefault="009D7B29" w:rsidP="0033262E">
            <w:pPr>
              <w:pStyle w:val="Tekst"/>
              <w:rPr>
                <w:b/>
                <w:bCs/>
                <w:lang w:eastAsia="nl-NL"/>
              </w:rPr>
            </w:pPr>
            <w:r>
              <w:rPr>
                <w:b/>
                <w:bCs/>
                <w:lang w:eastAsia="nl-NL"/>
              </w:rPr>
              <w:t>Indienen</w:t>
            </w:r>
          </w:p>
        </w:tc>
        <w:tc>
          <w:tcPr>
            <w:tcW w:w="1329" w:type="dxa"/>
            <w:gridSpan w:val="3"/>
          </w:tcPr>
          <w:p w14:paraId="5A66E280" w14:textId="219B83E3" w:rsidR="009D7B29" w:rsidRPr="00D332B6" w:rsidRDefault="00274DFD" w:rsidP="0033262E">
            <w:pPr>
              <w:pStyle w:val="Tekst"/>
              <w:rPr>
                <w:rFonts w:ascii="MS Gothic" w:eastAsia="MS Gothic" w:hAnsi="MS Gothic"/>
                <w:sz w:val="20"/>
                <w:szCs w:val="20"/>
                <w:lang w:eastAsia="nl-NL"/>
              </w:rPr>
            </w:pPr>
            <w:sdt>
              <w:sdtPr>
                <w:rPr>
                  <w:sz w:val="20"/>
                  <w:szCs w:val="20"/>
                  <w:lang w:eastAsia="nl-NL"/>
                </w:rPr>
                <w:id w:val="-104098004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D7B29">
                  <w:rPr>
                    <w:rFonts w:ascii="MS Gothic" w:eastAsia="MS Gothic" w:hAnsi="MS Gothic" w:hint="eastAsia"/>
                    <w:sz w:val="20"/>
                    <w:szCs w:val="20"/>
                    <w:lang w:eastAsia="nl-NL"/>
                  </w:rPr>
                  <w:t>☒</w:t>
                </w:r>
              </w:sdtContent>
            </w:sdt>
            <w:r w:rsidR="009D7B29">
              <w:rPr>
                <w:sz w:val="20"/>
                <w:szCs w:val="20"/>
                <w:lang w:eastAsia="nl-NL"/>
              </w:rPr>
              <w:t>Toledo</w:t>
            </w:r>
          </w:p>
        </w:tc>
        <w:tc>
          <w:tcPr>
            <w:tcW w:w="1457" w:type="dxa"/>
            <w:gridSpan w:val="2"/>
          </w:tcPr>
          <w:p w14:paraId="380C3D3D" w14:textId="77777777" w:rsidR="009D7B29" w:rsidRPr="00D332B6" w:rsidRDefault="00274DFD" w:rsidP="0033262E">
            <w:pPr>
              <w:pStyle w:val="Tekst"/>
              <w:rPr>
                <w:rFonts w:ascii="MS Gothic" w:eastAsia="MS Gothic" w:hAnsi="MS Gothic"/>
                <w:sz w:val="20"/>
                <w:szCs w:val="20"/>
                <w:lang w:eastAsia="nl-NL"/>
              </w:rPr>
            </w:pPr>
            <w:sdt>
              <w:sdtPr>
                <w:rPr>
                  <w:sz w:val="20"/>
                  <w:szCs w:val="20"/>
                  <w:lang w:eastAsia="nl-NL"/>
                </w:rPr>
                <w:id w:val="41929041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D7B29">
                  <w:rPr>
                    <w:rFonts w:ascii="MS Gothic" w:eastAsia="MS Gothic" w:hAnsi="MS Gothic" w:hint="eastAsia"/>
                    <w:sz w:val="20"/>
                    <w:szCs w:val="20"/>
                    <w:lang w:eastAsia="nl-NL"/>
                  </w:rPr>
                  <w:t>☒</w:t>
                </w:r>
              </w:sdtContent>
            </w:sdt>
            <w:r w:rsidR="009D7B29">
              <w:rPr>
                <w:sz w:val="20"/>
                <w:szCs w:val="20"/>
                <w:lang w:eastAsia="nl-NL"/>
              </w:rPr>
              <w:t>Git Hub</w:t>
            </w:r>
          </w:p>
        </w:tc>
      </w:tr>
    </w:tbl>
    <w:p w14:paraId="6C21C684" w14:textId="77777777" w:rsidR="00D74F7A" w:rsidRPr="00D74F7A" w:rsidRDefault="00D74F7A" w:rsidP="00AF32E6">
      <w:pPr>
        <w:rPr>
          <w:lang w:eastAsia="nl-NL"/>
        </w:rPr>
      </w:pPr>
    </w:p>
    <w:p w14:paraId="66C9AFC9" w14:textId="77777777" w:rsidR="00D74F7A" w:rsidRPr="00D74F7A" w:rsidRDefault="00D74F7A" w:rsidP="00D74F7A">
      <w:pPr>
        <w:pStyle w:val="Heading2"/>
      </w:pPr>
      <w:r w:rsidRPr="00D74F7A">
        <w:t>Functionele omschrijving</w:t>
      </w:r>
    </w:p>
    <w:p w14:paraId="19967F7A" w14:textId="77777777" w:rsidR="002D7489" w:rsidRPr="00454D8A" w:rsidRDefault="002D7489" w:rsidP="00A263AA">
      <w:pPr>
        <w:numPr>
          <w:ilvl w:val="0"/>
          <w:numId w:val="11"/>
        </w:numPr>
        <w:spacing w:after="120"/>
        <w:ind w:left="709" w:hanging="709"/>
      </w:pPr>
      <w:r w:rsidRPr="00454D8A">
        <w:t xml:space="preserve">Een politicus heeft een </w:t>
      </w:r>
      <w:r w:rsidRPr="00454D8A">
        <w:rPr>
          <w:b/>
          <w:bCs/>
        </w:rPr>
        <w:t>naam</w:t>
      </w:r>
      <w:r w:rsidRPr="00454D8A">
        <w:t>,</w:t>
      </w:r>
      <w:r w:rsidRPr="00454D8A">
        <w:rPr>
          <w:b/>
          <w:bCs/>
        </w:rPr>
        <w:t xml:space="preserve"> voornaam </w:t>
      </w:r>
      <w:r w:rsidRPr="00454D8A">
        <w:t>en</w:t>
      </w:r>
      <w:r w:rsidRPr="00454D8A">
        <w:rPr>
          <w:b/>
          <w:bCs/>
        </w:rPr>
        <w:t xml:space="preserve"> geslacht</w:t>
      </w:r>
      <w:r w:rsidRPr="00454D8A">
        <w:t>.</w:t>
      </w:r>
    </w:p>
    <w:p w14:paraId="3DA52863" w14:textId="77777777" w:rsidR="002D7489" w:rsidRPr="00454D8A" w:rsidRDefault="002D7489" w:rsidP="00A263AA">
      <w:pPr>
        <w:numPr>
          <w:ilvl w:val="0"/>
          <w:numId w:val="11"/>
        </w:numPr>
        <w:spacing w:after="120"/>
        <w:ind w:left="709" w:hanging="709"/>
        <w:rPr>
          <w:lang w:val="en-GB"/>
        </w:rPr>
      </w:pPr>
      <w:r w:rsidRPr="00454D8A">
        <w:t xml:space="preserve">Daarnaast moeten we de </w:t>
      </w:r>
      <w:r w:rsidRPr="00454D8A">
        <w:rPr>
          <w:b/>
          <w:bCs/>
        </w:rPr>
        <w:t xml:space="preserve">politieke partij </w:t>
      </w:r>
      <w:r w:rsidRPr="00454D8A">
        <w:t>waarvan hij/zij lid is bijhouden. Deze kan van buitenaf niet via de property veranderd worden! (Tip: private setter)</w:t>
      </w:r>
    </w:p>
    <w:p w14:paraId="040B393B" w14:textId="77777777" w:rsidR="002D7489" w:rsidRPr="00454D8A" w:rsidRDefault="002D7489" w:rsidP="00A263AA">
      <w:pPr>
        <w:numPr>
          <w:ilvl w:val="0"/>
          <w:numId w:val="11"/>
        </w:numPr>
        <w:spacing w:after="120"/>
        <w:ind w:left="709" w:hanging="709"/>
      </w:pPr>
      <w:r w:rsidRPr="00454D8A">
        <w:t xml:space="preserve">Hou het aantal </w:t>
      </w:r>
      <w:r w:rsidRPr="00454D8A">
        <w:rPr>
          <w:b/>
          <w:bCs/>
        </w:rPr>
        <w:t>voorkeurstemmen</w:t>
      </w:r>
      <w:r w:rsidRPr="00454D8A">
        <w:t xml:space="preserve"> bij.</w:t>
      </w:r>
    </w:p>
    <w:p w14:paraId="3D9F490D" w14:textId="77777777" w:rsidR="002D7489" w:rsidRPr="00454D8A" w:rsidRDefault="002D7489" w:rsidP="00A263AA">
      <w:pPr>
        <w:numPr>
          <w:ilvl w:val="0"/>
          <w:numId w:val="11"/>
        </w:numPr>
        <w:spacing w:after="120"/>
        <w:ind w:left="709" w:hanging="709"/>
      </w:pPr>
      <w:r w:rsidRPr="00454D8A">
        <w:t>Geef de methode “</w:t>
      </w:r>
      <w:proofErr w:type="spellStart"/>
      <w:r w:rsidRPr="00454D8A">
        <w:rPr>
          <w:b/>
          <w:bCs/>
        </w:rPr>
        <w:t>VoorkeurstemGekregen</w:t>
      </w:r>
      <w:proofErr w:type="spellEnd"/>
      <w:r w:rsidRPr="00454D8A">
        <w:rPr>
          <w:b/>
          <w:bCs/>
        </w:rPr>
        <w:t>/0</w:t>
      </w:r>
      <w:r w:rsidRPr="00454D8A">
        <w:t>”, die er exact 1 voorkeurstem bij telt.</w:t>
      </w:r>
    </w:p>
    <w:p w14:paraId="22C24F8A" w14:textId="77777777" w:rsidR="002D7489" w:rsidRPr="00454D8A" w:rsidRDefault="002D7489" w:rsidP="00A263AA">
      <w:pPr>
        <w:numPr>
          <w:ilvl w:val="0"/>
          <w:numId w:val="11"/>
        </w:numPr>
        <w:spacing w:after="120"/>
        <w:ind w:left="709" w:hanging="709"/>
      </w:pPr>
      <w:r w:rsidRPr="00454D8A">
        <w:t>Geef de methode “</w:t>
      </w:r>
      <w:proofErr w:type="spellStart"/>
      <w:r w:rsidRPr="00454D8A">
        <w:rPr>
          <w:b/>
          <w:bCs/>
        </w:rPr>
        <w:t>VeranderVanGedacht</w:t>
      </w:r>
      <w:proofErr w:type="spellEnd"/>
      <w:r w:rsidRPr="00454D8A">
        <w:rPr>
          <w:b/>
          <w:bCs/>
        </w:rPr>
        <w:t>/1</w:t>
      </w:r>
      <w:r w:rsidRPr="00454D8A">
        <w:t>”, die:</w:t>
      </w:r>
    </w:p>
    <w:p w14:paraId="1372367B" w14:textId="462DA40F" w:rsidR="002D7489" w:rsidRPr="00454D8A" w:rsidRDefault="002D7489" w:rsidP="00A263AA">
      <w:pPr>
        <w:numPr>
          <w:ilvl w:val="2"/>
          <w:numId w:val="11"/>
        </w:numPr>
        <w:spacing w:after="120"/>
        <w:ind w:left="709" w:hanging="709"/>
      </w:pPr>
      <w:r w:rsidRPr="00454D8A">
        <w:t>Als argument de naam van de nieuwe partij krijgt</w:t>
      </w:r>
    </w:p>
    <w:p w14:paraId="1FA0BBE4" w14:textId="1D8AE5F0" w:rsidR="002D7489" w:rsidRDefault="002D7489" w:rsidP="00A263AA">
      <w:pPr>
        <w:numPr>
          <w:ilvl w:val="2"/>
          <w:numId w:val="11"/>
        </w:numPr>
        <w:spacing w:after="120"/>
        <w:ind w:left="709" w:hanging="709"/>
      </w:pPr>
      <w:r w:rsidRPr="00454D8A">
        <w:t>Het aantal voorkeurstemmen terugbrengt naar 0</w:t>
      </w:r>
    </w:p>
    <w:p w14:paraId="3C785944" w14:textId="77777777" w:rsidR="00CD5907" w:rsidRDefault="00CD5907">
      <w:pPr>
        <w:spacing w:after="160" w:line="259" w:lineRule="auto"/>
        <w:rPr>
          <w:rFonts w:ascii="Arial" w:eastAsia="Arial" w:hAnsi="Arial" w:cs="Calibri"/>
          <w:b/>
          <w:bCs/>
          <w:i/>
          <w:color w:val="1F416B" w:themeColor="text1"/>
          <w:sz w:val="36"/>
          <w:szCs w:val="40"/>
          <w:lang w:eastAsia="nl-NL"/>
          <w14:numForm w14:val="lining"/>
        </w:rPr>
      </w:pPr>
      <w:r>
        <w:br w:type="page"/>
      </w:r>
    </w:p>
    <w:p w14:paraId="082CB152" w14:textId="46300D3B" w:rsidR="00D74F7A" w:rsidRPr="00D74F7A" w:rsidRDefault="002D7489" w:rsidP="00D74F7A">
      <w:pPr>
        <w:pStyle w:val="Heading2"/>
      </w:pPr>
      <w:r w:rsidRPr="00D74F7A">
        <w:lastRenderedPageBreak/>
        <w:t>UML-schema</w:t>
      </w:r>
    </w:p>
    <w:p w14:paraId="561076B6" w14:textId="77777777" w:rsidR="002D7489" w:rsidRDefault="002D7489" w:rsidP="002D7489">
      <w:pPr>
        <w:pStyle w:val="Figuur"/>
      </w:pPr>
      <w:r>
        <w:rPr>
          <w:noProof/>
          <w:lang w:eastAsia="nl-NL"/>
        </w:rPr>
        <w:drawing>
          <wp:inline distT="0" distB="0" distL="0" distR="0" wp14:anchorId="671011DB" wp14:editId="7A3F4165">
            <wp:extent cx="2228850" cy="238573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707"/>
                    <a:stretch/>
                  </pic:blipFill>
                  <pic:spPr bwMode="auto">
                    <a:xfrm>
                      <a:off x="0" y="0"/>
                      <a:ext cx="2271229" cy="2431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9B3CEE" w14:textId="35E025CB" w:rsidR="00D74F7A" w:rsidRPr="00D74F7A" w:rsidRDefault="002D7489" w:rsidP="002D7489">
      <w:pPr>
        <w:pStyle w:val="Caption"/>
        <w:rPr>
          <w:lang w:eastAsia="nl-NL"/>
        </w:rPr>
      </w:pPr>
      <w:r>
        <w:t xml:space="preserve">Figuur </w:t>
      </w:r>
      <w:fldSimple w:instr=" SEQ Figuur \* ARABIC ">
        <w:r>
          <w:rPr>
            <w:noProof/>
          </w:rPr>
          <w:t>1</w:t>
        </w:r>
      </w:fldSimple>
    </w:p>
    <w:p w14:paraId="1F7D3B66" w14:textId="77777777" w:rsidR="00D74F7A" w:rsidRPr="00D74F7A" w:rsidRDefault="00D74F7A" w:rsidP="00D74F7A">
      <w:pPr>
        <w:pStyle w:val="Heading2"/>
      </w:pPr>
      <w:r w:rsidRPr="00D74F7A">
        <w:t>Opdracht</w:t>
      </w:r>
    </w:p>
    <w:p w14:paraId="6C91B8B1" w14:textId="77777777" w:rsidR="002D7489" w:rsidRPr="000C0D88" w:rsidRDefault="002D7489" w:rsidP="00A263AA">
      <w:pPr>
        <w:pStyle w:val="Tekst"/>
        <w:numPr>
          <w:ilvl w:val="0"/>
          <w:numId w:val="15"/>
        </w:numPr>
        <w:spacing w:after="120"/>
        <w:ind w:left="357" w:hanging="357"/>
      </w:pPr>
      <w:r>
        <w:t xml:space="preserve">Vertaal het UML-schema </w:t>
      </w:r>
      <w:r w:rsidRPr="000C0D88">
        <w:t xml:space="preserve">naar </w:t>
      </w:r>
      <w:r w:rsidRPr="000C0D88">
        <w:rPr>
          <w:b/>
          <w:bCs/>
        </w:rPr>
        <w:t>code</w:t>
      </w:r>
      <w:r w:rsidRPr="000C0D88">
        <w:t xml:space="preserve"> (klasse)</w:t>
      </w:r>
    </w:p>
    <w:p w14:paraId="504CAF70" w14:textId="77777777" w:rsidR="007170BD" w:rsidRPr="00D85029" w:rsidRDefault="007170BD" w:rsidP="007170BD">
      <w:pPr>
        <w:pStyle w:val="Tekst"/>
        <w:numPr>
          <w:ilvl w:val="0"/>
          <w:numId w:val="15"/>
        </w:numPr>
        <w:spacing w:after="120"/>
        <w:ind w:left="357" w:hanging="357"/>
      </w:pPr>
      <w:r>
        <w:t xml:space="preserve">Zorg ervoor dat de klasse </w:t>
      </w:r>
      <w:r w:rsidRPr="007170BD">
        <w:t>Politicus</w:t>
      </w:r>
      <w:r>
        <w:t xml:space="preserve"> in het correcte project type wordt aangemaakt.</w:t>
      </w:r>
    </w:p>
    <w:p w14:paraId="28F34E8E" w14:textId="77777777" w:rsidR="007170BD" w:rsidRDefault="007170BD" w:rsidP="007170BD">
      <w:pPr>
        <w:pStyle w:val="Tekst"/>
        <w:numPr>
          <w:ilvl w:val="0"/>
          <w:numId w:val="15"/>
        </w:numPr>
        <w:spacing w:after="120"/>
        <w:ind w:left="357" w:hanging="357"/>
      </w:pPr>
      <w:r>
        <w:t>Ontwerp een zo gebruikersvriendelijk userinterface.</w:t>
      </w:r>
    </w:p>
    <w:p w14:paraId="19196286" w14:textId="77777777" w:rsidR="007170BD" w:rsidRDefault="007170BD" w:rsidP="007170BD">
      <w:pPr>
        <w:pStyle w:val="Tekst"/>
        <w:numPr>
          <w:ilvl w:val="0"/>
          <w:numId w:val="15"/>
        </w:numPr>
        <w:spacing w:after="120"/>
        <w:ind w:left="357" w:hanging="357"/>
      </w:pPr>
      <w:r>
        <w:t>Het geslacht van de politicus wordt bepaald aan de hand van:</w:t>
      </w:r>
    </w:p>
    <w:p w14:paraId="7DE56659" w14:textId="77777777" w:rsidR="007170BD" w:rsidRDefault="007170BD" w:rsidP="007170BD">
      <w:pPr>
        <w:pStyle w:val="Tekst"/>
        <w:numPr>
          <w:ilvl w:val="1"/>
          <w:numId w:val="15"/>
        </w:numPr>
        <w:spacing w:after="120"/>
        <w:ind w:left="567" w:hanging="567"/>
      </w:pPr>
      <w:r>
        <w:t>Man</w:t>
      </w:r>
    </w:p>
    <w:p w14:paraId="649462F5" w14:textId="77777777" w:rsidR="007170BD" w:rsidRDefault="007170BD" w:rsidP="007170BD">
      <w:pPr>
        <w:pStyle w:val="Tekst"/>
        <w:numPr>
          <w:ilvl w:val="1"/>
          <w:numId w:val="15"/>
        </w:numPr>
        <w:spacing w:after="120"/>
        <w:ind w:left="567" w:hanging="567"/>
      </w:pPr>
      <w:r>
        <w:t>Vrouw</w:t>
      </w:r>
    </w:p>
    <w:p w14:paraId="2BA5504F" w14:textId="77777777" w:rsidR="007170BD" w:rsidRDefault="007170BD" w:rsidP="007170BD">
      <w:pPr>
        <w:pStyle w:val="Tekst"/>
        <w:numPr>
          <w:ilvl w:val="1"/>
          <w:numId w:val="15"/>
        </w:numPr>
        <w:spacing w:after="120"/>
        <w:ind w:left="567" w:hanging="567"/>
      </w:pPr>
      <w:r>
        <w:t>Onbepaald (standaardwaarde)</w:t>
      </w:r>
    </w:p>
    <w:p w14:paraId="0006B17B" w14:textId="77777777" w:rsidR="007170BD" w:rsidRPr="000C0D88" w:rsidRDefault="007170BD" w:rsidP="007170BD">
      <w:pPr>
        <w:pStyle w:val="Tekst"/>
        <w:numPr>
          <w:ilvl w:val="0"/>
          <w:numId w:val="15"/>
        </w:numPr>
        <w:spacing w:after="120"/>
        <w:ind w:left="357" w:hanging="357"/>
      </w:pPr>
      <w:r w:rsidRPr="000C0D88">
        <w:t>Maak een politicus aan met 10 voorkeurstemmen</w:t>
      </w:r>
      <w:r>
        <w:t>.</w:t>
      </w:r>
    </w:p>
    <w:p w14:paraId="1BD379CD" w14:textId="77777777" w:rsidR="007170BD" w:rsidRDefault="007170BD" w:rsidP="007170BD">
      <w:pPr>
        <w:pStyle w:val="Tekst"/>
        <w:numPr>
          <w:ilvl w:val="0"/>
          <w:numId w:val="15"/>
        </w:numPr>
        <w:spacing w:after="120"/>
        <w:ind w:left="357" w:hanging="357"/>
      </w:pPr>
      <w:r>
        <w:t>Kies de meest geschikte besturingselementen (</w:t>
      </w:r>
      <w:proofErr w:type="spellStart"/>
      <w:r>
        <w:t>controls</w:t>
      </w:r>
      <w:proofErr w:type="spellEnd"/>
      <w:r>
        <w:t>) voor de verschillende gegevens.</w:t>
      </w:r>
    </w:p>
    <w:p w14:paraId="1AF47735" w14:textId="77777777" w:rsidR="007170BD" w:rsidRDefault="007170BD" w:rsidP="007170BD">
      <w:pPr>
        <w:pStyle w:val="Tekst"/>
        <w:numPr>
          <w:ilvl w:val="0"/>
          <w:numId w:val="15"/>
        </w:numPr>
        <w:spacing w:after="120"/>
        <w:ind w:left="357" w:hanging="357"/>
      </w:pPr>
      <w:r>
        <w:t>Zorg dat het formulier alleen maar correcte informatie aanvaard.</w:t>
      </w:r>
    </w:p>
    <w:p w14:paraId="2F8DE32D" w14:textId="77777777" w:rsidR="007170BD" w:rsidRPr="00C11DB9" w:rsidRDefault="007170BD" w:rsidP="007170BD">
      <w:pPr>
        <w:pStyle w:val="Tekst"/>
        <w:numPr>
          <w:ilvl w:val="0"/>
          <w:numId w:val="15"/>
        </w:numPr>
        <w:spacing w:after="120"/>
        <w:ind w:left="357" w:hanging="357"/>
      </w:pPr>
      <w:r>
        <w:t>De aangemaakte politiekers moeten met hun naam en de partij aan een keuzelijst worden toegevoegd.</w:t>
      </w:r>
    </w:p>
    <w:p w14:paraId="715114A7" w14:textId="77777777" w:rsidR="007170BD" w:rsidRDefault="007170BD" w:rsidP="007170BD">
      <w:pPr>
        <w:pStyle w:val="Tekst"/>
        <w:numPr>
          <w:ilvl w:val="0"/>
          <w:numId w:val="15"/>
        </w:numPr>
        <w:spacing w:after="120"/>
        <w:ind w:left="357" w:hanging="357"/>
      </w:pPr>
      <w:r w:rsidRPr="000C0D88">
        <w:t>Roep de methode “</w:t>
      </w:r>
      <w:proofErr w:type="spellStart"/>
      <w:r w:rsidRPr="007170BD">
        <w:t>VeranderVanGedacht</w:t>
      </w:r>
      <w:proofErr w:type="spellEnd"/>
      <w:r w:rsidRPr="000C0D88">
        <w:t>” aan</w:t>
      </w:r>
      <w:r>
        <w:t>. Deze zal de politicus doen veranderen van partij.</w:t>
      </w:r>
    </w:p>
    <w:p w14:paraId="4E924CAB" w14:textId="77777777" w:rsidR="007170BD" w:rsidRPr="00F95BF7" w:rsidRDefault="007170BD" w:rsidP="007170BD">
      <w:pPr>
        <w:pStyle w:val="Tekst"/>
        <w:numPr>
          <w:ilvl w:val="0"/>
          <w:numId w:val="15"/>
        </w:numPr>
        <w:spacing w:after="120"/>
        <w:ind w:left="357" w:hanging="357"/>
      </w:pPr>
      <w:bookmarkStart w:id="1" w:name="_Hlk35725205"/>
      <w:r>
        <w:t xml:space="preserve">Zorg voor een knop om het venster te sluiten en zo de applicatie te beëindigen. </w:t>
      </w:r>
      <w:bookmarkEnd w:id="1"/>
    </w:p>
    <w:p w14:paraId="2E29FFF9" w14:textId="77777777" w:rsidR="007170BD" w:rsidRDefault="007170BD">
      <w:pPr>
        <w:spacing w:after="160" w:line="259" w:lineRule="auto"/>
        <w:rPr>
          <w:rFonts w:ascii="Arial" w:eastAsia="Arial" w:hAnsi="Arial" w:cs="Calibri"/>
          <w:b/>
          <w:bCs/>
          <w:i/>
          <w:color w:val="1F416B" w:themeColor="text1"/>
          <w:sz w:val="36"/>
          <w:szCs w:val="40"/>
          <w:lang w:eastAsia="nl-NL"/>
          <w14:numForm w14:val="lining"/>
        </w:rPr>
      </w:pPr>
      <w:r>
        <w:br w:type="page"/>
      </w:r>
    </w:p>
    <w:p w14:paraId="4F370AD6" w14:textId="137A598D" w:rsidR="00D74F7A" w:rsidRDefault="00D74F7A" w:rsidP="00D74F7A">
      <w:pPr>
        <w:pStyle w:val="Heading2"/>
      </w:pPr>
      <w:r w:rsidRPr="00D74F7A">
        <w:lastRenderedPageBreak/>
        <w:t>Uitbreidingen</w:t>
      </w:r>
    </w:p>
    <w:p w14:paraId="57CA2893" w14:textId="4E5A204F" w:rsidR="007170BD" w:rsidRDefault="00A542CC" w:rsidP="00A542CC">
      <w:pPr>
        <w:pStyle w:val="Heading3"/>
        <w:rPr>
          <w:lang w:val="nl-BE"/>
        </w:rPr>
      </w:pPr>
      <w:r w:rsidRPr="00A542CC">
        <w:rPr>
          <w:lang w:val="nl-BE"/>
        </w:rPr>
        <w:t>P</w:t>
      </w:r>
      <w:r>
        <w:rPr>
          <w:lang w:val="nl-BE"/>
        </w:rPr>
        <w:t>o</w:t>
      </w:r>
      <w:r w:rsidRPr="00A542CC">
        <w:rPr>
          <w:lang w:val="nl-BE"/>
        </w:rPr>
        <w:t>litieke p</w:t>
      </w:r>
      <w:r>
        <w:rPr>
          <w:lang w:val="nl-BE"/>
        </w:rPr>
        <w:t>artijen</w:t>
      </w:r>
    </w:p>
    <w:p w14:paraId="7AC09DE6" w14:textId="303533EC" w:rsidR="00A542CC" w:rsidRPr="00A542CC" w:rsidRDefault="00A542CC" w:rsidP="00A542CC">
      <w:pPr>
        <w:numPr>
          <w:ilvl w:val="0"/>
          <w:numId w:val="16"/>
        </w:numPr>
        <w:spacing w:after="240"/>
      </w:pPr>
      <w:r>
        <w:t xml:space="preserve">Zorg voor een keuzelijst met beschikbare </w:t>
      </w:r>
      <w:r w:rsidRPr="00A542CC">
        <w:t>politieke partijen waaruit kan gekozen worden.</w:t>
      </w:r>
    </w:p>
    <w:p w14:paraId="4854786A" w14:textId="77777777" w:rsidR="002D7489" w:rsidRPr="00A542CC" w:rsidRDefault="002D7489" w:rsidP="002D7489">
      <w:pPr>
        <w:pStyle w:val="Heading3"/>
        <w:rPr>
          <w:lang w:val="nl-BE"/>
        </w:rPr>
      </w:pPr>
      <w:r w:rsidRPr="00A542CC">
        <w:rPr>
          <w:lang w:val="nl-BE"/>
        </w:rPr>
        <w:t xml:space="preserve">Gebruik van </w:t>
      </w:r>
      <w:proofErr w:type="spellStart"/>
      <w:r w:rsidRPr="00A542CC">
        <w:rPr>
          <w:lang w:val="nl-BE"/>
        </w:rPr>
        <w:t>Enumeration</w:t>
      </w:r>
      <w:proofErr w:type="spellEnd"/>
    </w:p>
    <w:p w14:paraId="6B9C631B" w14:textId="7928DFE8" w:rsidR="002D7489" w:rsidRDefault="002D7489" w:rsidP="00A263AA">
      <w:pPr>
        <w:pStyle w:val="Tekst"/>
        <w:numPr>
          <w:ilvl w:val="0"/>
          <w:numId w:val="16"/>
        </w:numPr>
        <w:spacing w:after="120"/>
      </w:pPr>
      <w:r w:rsidRPr="00A263AA">
        <w:t xml:space="preserve">Wijzig </w:t>
      </w:r>
      <w:r w:rsidR="00C45C5C" w:rsidRPr="00A263AA">
        <w:t>het datatype</w:t>
      </w:r>
      <w:r w:rsidRPr="00A263AA">
        <w:t xml:space="preserve"> van de property geslacht van string naar een</w:t>
      </w:r>
      <w:r>
        <w:t xml:space="preserve"> </w:t>
      </w:r>
      <w:proofErr w:type="spellStart"/>
      <w:r>
        <w:t>enumeration</w:t>
      </w:r>
      <w:proofErr w:type="spellEnd"/>
      <w:r>
        <w:t xml:space="preserve"> welke de volgende mogelijkheden heeft:</w:t>
      </w:r>
    </w:p>
    <w:p w14:paraId="6992F286" w14:textId="77777777" w:rsidR="002D7489" w:rsidRDefault="002D7489" w:rsidP="00A263AA">
      <w:pPr>
        <w:pStyle w:val="Tekst"/>
        <w:numPr>
          <w:ilvl w:val="1"/>
          <w:numId w:val="16"/>
        </w:numPr>
        <w:spacing w:after="120"/>
      </w:pPr>
      <w:r>
        <w:t>Man</w:t>
      </w:r>
    </w:p>
    <w:p w14:paraId="456EF84A" w14:textId="77777777" w:rsidR="002D7489" w:rsidRDefault="002D7489" w:rsidP="00A263AA">
      <w:pPr>
        <w:pStyle w:val="Tekst"/>
        <w:numPr>
          <w:ilvl w:val="1"/>
          <w:numId w:val="16"/>
        </w:numPr>
        <w:spacing w:after="120"/>
      </w:pPr>
      <w:r>
        <w:t>Vrouw</w:t>
      </w:r>
    </w:p>
    <w:p w14:paraId="4D380127" w14:textId="77777777" w:rsidR="002D7489" w:rsidRDefault="002D7489" w:rsidP="00A263AA">
      <w:pPr>
        <w:pStyle w:val="Tekst"/>
        <w:numPr>
          <w:ilvl w:val="1"/>
          <w:numId w:val="16"/>
        </w:numPr>
        <w:spacing w:after="120"/>
      </w:pPr>
      <w:r>
        <w:t>Onbepaald (standaard warde)</w:t>
      </w:r>
    </w:p>
    <w:p w14:paraId="00B204C0" w14:textId="316203A9" w:rsidR="00640CC0" w:rsidRPr="00640CC0" w:rsidRDefault="006D6359" w:rsidP="00E015FB">
      <w:pPr>
        <w:pStyle w:val="Heading1"/>
      </w:pPr>
      <w:r>
        <w:t>Feedback</w:t>
      </w:r>
    </w:p>
    <w:sectPr w:rsidR="00640CC0" w:rsidRPr="00640CC0" w:rsidSect="007464D9">
      <w:headerReference w:type="even" r:id="rId11"/>
      <w:headerReference w:type="default" r:id="rId12"/>
      <w:footerReference w:type="default" r:id="rId13"/>
      <w:headerReference w:type="first" r:id="rId14"/>
      <w:footerReference w:type="first" r:id="rId15"/>
      <w:pgSz w:w="11906" w:h="16838" w:code="9"/>
      <w:pgMar w:top="1871" w:right="1418" w:bottom="1531" w:left="1871" w:header="567" w:footer="68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D16EF4" w14:textId="77777777" w:rsidR="002D7489" w:rsidRDefault="002D7489" w:rsidP="00674E3F">
      <w:r>
        <w:separator/>
      </w:r>
    </w:p>
  </w:endnote>
  <w:endnote w:type="continuationSeparator" w:id="0">
    <w:p w14:paraId="08520FEF" w14:textId="77777777" w:rsidR="002D7489" w:rsidRDefault="002D7489" w:rsidP="00674E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6D0331" w14:textId="77777777" w:rsidR="007464D9" w:rsidRDefault="007464D9" w:rsidP="007464D9">
    <w:pPr>
      <w:pStyle w:val="Footer"/>
      <w:ind w:firstLine="1416"/>
    </w:pPr>
    <w:r>
      <w:rPr>
        <w:noProof/>
      </w:rPr>
      <w:drawing>
        <wp:anchor distT="0" distB="0" distL="114300" distR="114300" simplePos="0" relativeHeight="251667456" behindDoc="1" locked="0" layoutInCell="1" allowOverlap="1" wp14:anchorId="61C108E1" wp14:editId="457E997F">
          <wp:simplePos x="0" y="0"/>
          <wp:positionH relativeFrom="page">
            <wp:posOffset>0</wp:posOffset>
          </wp:positionH>
          <wp:positionV relativeFrom="page">
            <wp:posOffset>9613097</wp:posOffset>
          </wp:positionV>
          <wp:extent cx="1788160" cy="1078865"/>
          <wp:effectExtent l="0" t="0" r="2540" b="6985"/>
          <wp:wrapNone/>
          <wp:docPr id="9" name="Afbeelding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logo's-campus-brussel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0045" r="61789"/>
                  <a:stretch/>
                </pic:blipFill>
                <pic:spPr bwMode="auto">
                  <a:xfrm>
                    <a:off x="0" y="0"/>
                    <a:ext cx="1788160" cy="107886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tab/>
    </w:r>
    <w:r>
      <w:rPr>
        <w:noProof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/ </w:t>
    </w:r>
    <w:fldSimple w:instr=" NUMPAGES   \* MERGEFORMAT ">
      <w:r>
        <w:t>3</w:t>
      </w:r>
    </w:fldSimple>
  </w:p>
  <w:p w14:paraId="64202486" w14:textId="77777777" w:rsidR="007464D9" w:rsidRDefault="007464D9">
    <w:pPr>
      <w:pStyle w:val="Footer"/>
    </w:pP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9418BC" w14:textId="77777777" w:rsidR="00F6227C" w:rsidRDefault="00F6227C" w:rsidP="00DD6D91">
    <w:pPr>
      <w:pStyle w:val="Footer"/>
      <w:ind w:firstLine="1416"/>
    </w:pPr>
    <w:r>
      <w:rPr>
        <w:noProof/>
      </w:rPr>
      <w:drawing>
        <wp:anchor distT="0" distB="0" distL="114300" distR="114300" simplePos="0" relativeHeight="251663360" behindDoc="1" locked="0" layoutInCell="1" allowOverlap="1" wp14:anchorId="24D37D59" wp14:editId="607C7B7F">
          <wp:simplePos x="0" y="0"/>
          <wp:positionH relativeFrom="page">
            <wp:posOffset>0</wp:posOffset>
          </wp:positionH>
          <wp:positionV relativeFrom="page">
            <wp:posOffset>9613097</wp:posOffset>
          </wp:positionV>
          <wp:extent cx="1788160" cy="1078865"/>
          <wp:effectExtent l="0" t="0" r="2540" b="6985"/>
          <wp:wrapNone/>
          <wp:docPr id="7" name="Afbeelding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logo's-campus-brussel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0045" r="61789"/>
                  <a:stretch/>
                </pic:blipFill>
                <pic:spPr bwMode="auto">
                  <a:xfrm>
                    <a:off x="0" y="0"/>
                    <a:ext cx="1788160" cy="107886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tab/>
    </w:r>
    <w:r>
      <w:rPr>
        <w:noProof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/ </w:t>
    </w:r>
    <w:fldSimple w:instr=" NUMPAGES   \* MERGEFORMAT ">
      <w:r>
        <w:t>2</w:t>
      </w:r>
    </w:fldSimple>
  </w:p>
  <w:p w14:paraId="7785ABED" w14:textId="77777777" w:rsidR="00F6227C" w:rsidRDefault="00F6227C">
    <w:pPr>
      <w:pStyle w:val="Footer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683527" w14:textId="77777777" w:rsidR="002D7489" w:rsidRDefault="002D7489" w:rsidP="00674E3F">
      <w:r>
        <w:separator/>
      </w:r>
    </w:p>
  </w:footnote>
  <w:footnote w:type="continuationSeparator" w:id="0">
    <w:p w14:paraId="425CF44A" w14:textId="77777777" w:rsidR="002D7489" w:rsidRDefault="002D7489" w:rsidP="00674E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A6C241" w14:textId="6E2EA0C6" w:rsidR="008E216B" w:rsidRDefault="00820727" w:rsidP="00820727">
    <w:pPr>
      <w:pStyle w:val="Header"/>
      <w:tabs>
        <w:tab w:val="clear" w:pos="4253"/>
        <w:tab w:val="clear" w:pos="8505"/>
      </w:tabs>
      <w:ind w:right="-170"/>
      <w:jc w:val="right"/>
    </w:pPr>
    <w:r>
      <w:t xml:space="preserve">Labo: </w:t>
    </w:r>
    <w:r w:rsidR="00274DFD">
      <w:fldChar w:fldCharType="begin"/>
    </w:r>
    <w:r w:rsidR="00274DFD">
      <w:instrText xml:space="preserve"> TITLE   \* MERGEFORMAT </w:instrText>
    </w:r>
    <w:r w:rsidR="00274DFD">
      <w:fldChar w:fldCharType="separate"/>
    </w:r>
    <w:r w:rsidR="008E216B">
      <w:t>Politicus</w:t>
    </w:r>
    <w:r w:rsidR="00274DFD"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32E642" w14:textId="306E953A" w:rsidR="007464D9" w:rsidRPr="007170BD" w:rsidRDefault="007170BD" w:rsidP="007170BD">
    <w:pPr>
      <w:pStyle w:val="Header"/>
    </w:pPr>
    <w:r w:rsidRPr="004B751C">
      <w:t>Programmeertechnieken &amp; ontwerpen</w:t>
    </w:r>
    <w:r w:rsidRPr="004B751C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974A58" w14:textId="315563F4" w:rsidR="004B751C" w:rsidRPr="004B751C" w:rsidRDefault="004B751C" w:rsidP="004B751C">
    <w:pPr>
      <w:pStyle w:val="Header"/>
    </w:pPr>
    <w:r w:rsidRPr="004B751C">
      <w:t>Programmeertechnieken &amp; ontwerpen</w:t>
    </w:r>
    <w:r w:rsidRPr="004B751C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556A486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83E7E7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A3B6F4E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BA8CEF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B592565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B52654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D54CDB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A96DF3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F3A0DA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F941A8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E0E64F7"/>
    <w:multiLevelType w:val="hybridMultilevel"/>
    <w:tmpl w:val="5BDEE516"/>
    <w:lvl w:ilvl="0" w:tplc="08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3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0ED41658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187C709B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3007254"/>
    <w:multiLevelType w:val="multilevel"/>
    <w:tmpl w:val="6C7EB874"/>
    <w:lvl w:ilvl="0">
      <w:start w:val="1"/>
      <w:numFmt w:val="decimal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23B21D2D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8684F88"/>
    <w:multiLevelType w:val="multilevel"/>
    <w:tmpl w:val="6C7EB874"/>
    <w:lvl w:ilvl="0">
      <w:start w:val="1"/>
      <w:numFmt w:val="decimal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4A0154FF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7F442A33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4"/>
  </w:num>
  <w:num w:numId="12">
    <w:abstractNumId w:val="11"/>
  </w:num>
  <w:num w:numId="13">
    <w:abstractNumId w:val="16"/>
  </w:num>
  <w:num w:numId="14">
    <w:abstractNumId w:val="17"/>
  </w:num>
  <w:num w:numId="15">
    <w:abstractNumId w:val="12"/>
  </w:num>
  <w:num w:numId="16">
    <w:abstractNumId w:val="15"/>
  </w:num>
  <w:num w:numId="17">
    <w:abstractNumId w:val="13"/>
  </w:num>
  <w:num w:numId="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/>
  <w:attachedTemplate r:id="rId1"/>
  <w:stylePaneFormatFilter w:val="1224" w:allStyles="0" w:customStyles="0" w:latentStyles="1" w:stylesInUse="0" w:headingStyles="1" w:numberingStyles="0" w:tableStyles="0" w:directFormattingOnRuns="0" w:directFormattingOnParagraphs="1" w:directFormattingOnNumbering="0" w:directFormattingOnTables="0" w:clearFormatting="1" w:top3HeadingStyles="0" w:visibleStyles="0" w:alternateStyleNames="0"/>
  <w:stylePaneSortMethod w:val="0000"/>
  <w:documentProtection w:edit="forms" w:enforcement="0"/>
  <w:defaultTabStop w:val="142"/>
  <w:hyphenationZone w:val="425"/>
  <w:evenAndOddHeaders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489"/>
    <w:rsid w:val="000007B1"/>
    <w:rsid w:val="00025EFD"/>
    <w:rsid w:val="00062B9C"/>
    <w:rsid w:val="00064D97"/>
    <w:rsid w:val="000872B4"/>
    <w:rsid w:val="000E2BAF"/>
    <w:rsid w:val="001A0725"/>
    <w:rsid w:val="001A077B"/>
    <w:rsid w:val="001B063B"/>
    <w:rsid w:val="00211666"/>
    <w:rsid w:val="002322AA"/>
    <w:rsid w:val="002A75A5"/>
    <w:rsid w:val="002D7489"/>
    <w:rsid w:val="00347630"/>
    <w:rsid w:val="004B751C"/>
    <w:rsid w:val="004C7130"/>
    <w:rsid w:val="00550612"/>
    <w:rsid w:val="005603DE"/>
    <w:rsid w:val="00562B25"/>
    <w:rsid w:val="00580367"/>
    <w:rsid w:val="00602C0F"/>
    <w:rsid w:val="00640CC0"/>
    <w:rsid w:val="00641090"/>
    <w:rsid w:val="00651F8E"/>
    <w:rsid w:val="006629FE"/>
    <w:rsid w:val="00674E3F"/>
    <w:rsid w:val="00685D57"/>
    <w:rsid w:val="006C6DF4"/>
    <w:rsid w:val="006D6359"/>
    <w:rsid w:val="007170BD"/>
    <w:rsid w:val="0072058F"/>
    <w:rsid w:val="00742DDE"/>
    <w:rsid w:val="007464D9"/>
    <w:rsid w:val="00767CD4"/>
    <w:rsid w:val="007769C5"/>
    <w:rsid w:val="007A678C"/>
    <w:rsid w:val="007D0C32"/>
    <w:rsid w:val="008002E3"/>
    <w:rsid w:val="008037DC"/>
    <w:rsid w:val="0081316F"/>
    <w:rsid w:val="00813CA2"/>
    <w:rsid w:val="00820727"/>
    <w:rsid w:val="00833225"/>
    <w:rsid w:val="00840E98"/>
    <w:rsid w:val="008B7D25"/>
    <w:rsid w:val="008D0F76"/>
    <w:rsid w:val="008D5B74"/>
    <w:rsid w:val="008E216B"/>
    <w:rsid w:val="008E5053"/>
    <w:rsid w:val="008F7E41"/>
    <w:rsid w:val="00906781"/>
    <w:rsid w:val="00917E1C"/>
    <w:rsid w:val="0092578D"/>
    <w:rsid w:val="00944698"/>
    <w:rsid w:val="00961B99"/>
    <w:rsid w:val="009D7B29"/>
    <w:rsid w:val="00A16CC6"/>
    <w:rsid w:val="00A263AA"/>
    <w:rsid w:val="00A46254"/>
    <w:rsid w:val="00A542CC"/>
    <w:rsid w:val="00A65BCA"/>
    <w:rsid w:val="00AA09A4"/>
    <w:rsid w:val="00AF32E6"/>
    <w:rsid w:val="00AF3BFD"/>
    <w:rsid w:val="00B55748"/>
    <w:rsid w:val="00B632D8"/>
    <w:rsid w:val="00B72115"/>
    <w:rsid w:val="00B801AA"/>
    <w:rsid w:val="00BE23BF"/>
    <w:rsid w:val="00C04690"/>
    <w:rsid w:val="00C076E9"/>
    <w:rsid w:val="00C45C5C"/>
    <w:rsid w:val="00C53D7F"/>
    <w:rsid w:val="00C8470D"/>
    <w:rsid w:val="00CD0929"/>
    <w:rsid w:val="00CD5907"/>
    <w:rsid w:val="00D55A22"/>
    <w:rsid w:val="00D74F7A"/>
    <w:rsid w:val="00DB14F8"/>
    <w:rsid w:val="00DD0C0E"/>
    <w:rsid w:val="00DD4A27"/>
    <w:rsid w:val="00DD6D91"/>
    <w:rsid w:val="00DE06D6"/>
    <w:rsid w:val="00E015FB"/>
    <w:rsid w:val="00E01E9F"/>
    <w:rsid w:val="00E16F76"/>
    <w:rsid w:val="00E32A11"/>
    <w:rsid w:val="00E3587F"/>
    <w:rsid w:val="00ED3CFB"/>
    <w:rsid w:val="00EF75F9"/>
    <w:rsid w:val="00F51A31"/>
    <w:rsid w:val="00F6227C"/>
    <w:rsid w:val="00F67E61"/>
    <w:rsid w:val="00F94CE8"/>
    <w:rsid w:val="00FB4879"/>
    <w:rsid w:val="00FF3244"/>
    <w:rsid w:val="00FF5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  <w14:docId w14:val="23A67FB8"/>
  <w15:chartTrackingRefBased/>
  <w15:docId w15:val="{B6BCE684-DDCA-45C3-A045-E29BBDA97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uiPriority="16"/>
    <w:lsdException w:name="annotation text" w:semiHidden="1" w:unhideWhenUsed="1"/>
    <w:lsdException w:name="header" w:semiHidden="1" w:unhideWhenUsed="1" w:qFormat="1"/>
    <w:lsdException w:name="footer" w:semiHidden="1" w:uiPriority="13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/>
    <w:lsdException w:name="envelope return" w:semiHidden="1"/>
    <w:lsdException w:name="footnote reference" w:uiPriority="16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uiPriority="12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7" w:qFormat="1"/>
    <w:lsdException w:name="Closing" w:semiHidden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63AA"/>
    <w:pPr>
      <w:spacing w:after="0" w:line="240" w:lineRule="auto"/>
    </w:pPr>
    <w:rPr>
      <w:rFonts w:ascii="Century Schoolbook" w:hAnsi="Century Schoolbook"/>
      <w:color w:val="181716" w:themeColor="text2"/>
      <w:sz w:val="24"/>
      <w:szCs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D74F7A"/>
    <w:pPr>
      <w:tabs>
        <w:tab w:val="left" w:pos="1588"/>
      </w:tabs>
      <w:spacing w:after="360"/>
      <w:ind w:left="425" w:hanging="425"/>
      <w:outlineLvl w:val="0"/>
    </w:pPr>
    <w:rPr>
      <w:rFonts w:ascii="Arial" w:eastAsia="Arial" w:hAnsi="Arial" w:cs="Calibri"/>
      <w:b/>
      <w:bCs/>
      <w:color w:val="1F416B" w:themeColor="text1"/>
      <w:sz w:val="54"/>
      <w:szCs w:val="54"/>
      <w:lang w:eastAsia="nl-NL"/>
      <w14:numForm w14:val="lining"/>
    </w:rPr>
  </w:style>
  <w:style w:type="paragraph" w:styleId="Heading2">
    <w:name w:val="heading 2"/>
    <w:basedOn w:val="Heading1"/>
    <w:next w:val="Normal"/>
    <w:link w:val="Heading2Char"/>
    <w:uiPriority w:val="9"/>
    <w:qFormat/>
    <w:rsid w:val="00D74F7A"/>
    <w:pPr>
      <w:numPr>
        <w:ilvl w:val="1"/>
      </w:numPr>
      <w:ind w:left="578" w:hanging="578"/>
      <w:outlineLvl w:val="1"/>
    </w:pPr>
    <w:rPr>
      <w:i/>
      <w:sz w:val="36"/>
      <w:szCs w:val="40"/>
    </w:rPr>
  </w:style>
  <w:style w:type="paragraph" w:styleId="Heading3">
    <w:name w:val="heading 3"/>
    <w:basedOn w:val="Normal"/>
    <w:next w:val="Normal"/>
    <w:link w:val="Heading3Char"/>
    <w:uiPriority w:val="9"/>
    <w:qFormat/>
    <w:rsid w:val="00A263AA"/>
    <w:pPr>
      <w:spacing w:after="240"/>
      <w:outlineLvl w:val="2"/>
    </w:pPr>
    <w:rPr>
      <w:rFonts w:ascii="Arial" w:eastAsia="Arial" w:hAnsi="Arial" w:cs="Calibri"/>
      <w:smallCaps/>
      <w:color w:val="1F416B" w:themeColor="text1"/>
      <w:sz w:val="28"/>
      <w:szCs w:val="36"/>
      <w:lang w:val="en-GB" w:eastAsia="nl-NL"/>
      <w14:numForm w14:val="lining"/>
    </w:rPr>
  </w:style>
  <w:style w:type="paragraph" w:styleId="Heading4">
    <w:name w:val="heading 4"/>
    <w:basedOn w:val="Normal"/>
    <w:next w:val="Normal"/>
    <w:link w:val="Heading4Char"/>
    <w:uiPriority w:val="9"/>
    <w:qFormat/>
    <w:rsid w:val="00C53D7F"/>
    <w:pPr>
      <w:spacing w:before="320"/>
      <w:outlineLvl w:val="3"/>
    </w:pPr>
    <w:rPr>
      <w:rFonts w:ascii="Calibri" w:eastAsia="Arial" w:hAnsi="Calibri" w:cs="Calibri"/>
      <w:color w:val="1F416B" w:themeColor="text1"/>
      <w:sz w:val="32"/>
      <w:szCs w:val="32"/>
      <w:lang w:val="en-GB" w:eastAsia="nl-NL"/>
      <w14:numForm w14:val="lining"/>
    </w:rPr>
  </w:style>
  <w:style w:type="paragraph" w:styleId="Heading5">
    <w:name w:val="heading 5"/>
    <w:basedOn w:val="Normal"/>
    <w:next w:val="Normal"/>
    <w:link w:val="Heading5Char"/>
    <w:uiPriority w:val="9"/>
    <w:qFormat/>
    <w:rsid w:val="00C53D7F"/>
    <w:pPr>
      <w:spacing w:before="280"/>
      <w:outlineLvl w:val="4"/>
    </w:pPr>
    <w:rPr>
      <w:rFonts w:ascii="Calibri" w:eastAsia="Arial" w:hAnsi="Calibri" w:cs="Calibri"/>
      <w:b/>
      <w:color w:val="1F416B" w:themeColor="text1"/>
      <w:sz w:val="28"/>
      <w:szCs w:val="28"/>
      <w:lang w:val="en-GB" w:eastAsia="nl-NL"/>
      <w14:numForm w14:val="lining"/>
    </w:rPr>
  </w:style>
  <w:style w:type="paragraph" w:styleId="Heading6">
    <w:name w:val="heading 6"/>
    <w:basedOn w:val="Normal"/>
    <w:next w:val="Normal"/>
    <w:link w:val="Heading6Char"/>
    <w:uiPriority w:val="9"/>
    <w:qFormat/>
    <w:rsid w:val="00C53D7F"/>
    <w:pPr>
      <w:spacing w:before="260"/>
      <w:outlineLvl w:val="5"/>
    </w:pPr>
    <w:rPr>
      <w:rFonts w:ascii="Calibri" w:eastAsia="Arial" w:hAnsi="Calibri" w:cs="Calibri"/>
      <w:b/>
      <w:color w:val="1F416B" w:themeColor="text1"/>
      <w:szCs w:val="24"/>
      <w:lang w:val="en-GB" w:eastAsia="nl-NL"/>
      <w14:numForm w14:val="lining"/>
    </w:rPr>
  </w:style>
  <w:style w:type="paragraph" w:styleId="Heading7">
    <w:name w:val="heading 7"/>
    <w:basedOn w:val="Normal"/>
    <w:next w:val="Normal"/>
    <w:link w:val="Heading7Char"/>
    <w:uiPriority w:val="9"/>
    <w:qFormat/>
    <w:rsid w:val="00C53D7F"/>
    <w:pPr>
      <w:spacing w:before="220"/>
      <w:outlineLvl w:val="6"/>
    </w:pPr>
    <w:rPr>
      <w:rFonts w:ascii="Calibri" w:eastAsia="Arial" w:hAnsi="Calibri" w:cs="Calibri"/>
      <w:b/>
      <w:color w:val="1F416B" w:themeColor="text1"/>
      <w:lang w:val="en-GB" w:eastAsia="nl-NL"/>
      <w14:numForm w14:val="lining"/>
    </w:rPr>
  </w:style>
  <w:style w:type="paragraph" w:styleId="Heading8">
    <w:name w:val="heading 8"/>
    <w:basedOn w:val="Normal"/>
    <w:next w:val="Normal"/>
    <w:link w:val="Heading8Char"/>
    <w:uiPriority w:val="9"/>
    <w:qFormat/>
    <w:rsid w:val="00C53D7F"/>
    <w:pPr>
      <w:spacing w:before="200"/>
      <w:outlineLvl w:val="7"/>
    </w:pPr>
    <w:rPr>
      <w:rFonts w:ascii="Calibri" w:eastAsia="Arial" w:hAnsi="Calibri" w:cs="Calibri"/>
      <w:b/>
      <w:color w:val="1F416B" w:themeColor="text1"/>
      <w:szCs w:val="20"/>
      <w:lang w:val="en-GB" w:eastAsia="nl-NL"/>
      <w14:numForm w14:val="lining"/>
    </w:rPr>
  </w:style>
  <w:style w:type="paragraph" w:styleId="Heading9">
    <w:name w:val="heading 9"/>
    <w:basedOn w:val="Normal"/>
    <w:next w:val="Normal"/>
    <w:link w:val="Heading9Char"/>
    <w:uiPriority w:val="9"/>
    <w:qFormat/>
    <w:rsid w:val="00C53D7F"/>
    <w:pPr>
      <w:spacing w:before="180" w:after="120"/>
      <w:outlineLvl w:val="8"/>
    </w:pPr>
    <w:rPr>
      <w:rFonts w:ascii="Calibri" w:eastAsia="Arial" w:hAnsi="Calibri" w:cs="Calibri"/>
      <w:color w:val="1F416B" w:themeColor="text1"/>
      <w:lang w:val="en-GB" w:eastAsia="nl-NL"/>
      <w14:numForm w14:val="linin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4F7A"/>
    <w:rPr>
      <w:rFonts w:ascii="Arial" w:eastAsia="Arial" w:hAnsi="Arial" w:cs="Calibri"/>
      <w:b/>
      <w:bCs/>
      <w:color w:val="1F416B" w:themeColor="text1"/>
      <w:sz w:val="54"/>
      <w:szCs w:val="54"/>
      <w:lang w:eastAsia="nl-NL"/>
      <w14:numForm w14:val="lining"/>
    </w:rPr>
  </w:style>
  <w:style w:type="character" w:customStyle="1" w:styleId="Heading2Char">
    <w:name w:val="Heading 2 Char"/>
    <w:basedOn w:val="DefaultParagraphFont"/>
    <w:link w:val="Heading2"/>
    <w:uiPriority w:val="9"/>
    <w:rsid w:val="00D74F7A"/>
    <w:rPr>
      <w:rFonts w:ascii="Arial" w:eastAsia="Arial" w:hAnsi="Arial" w:cs="Calibri"/>
      <w:b/>
      <w:bCs/>
      <w:i/>
      <w:color w:val="1F416B" w:themeColor="text1"/>
      <w:sz w:val="36"/>
      <w:szCs w:val="40"/>
      <w:lang w:eastAsia="nl-NL"/>
      <w14:numForm w14:val="lining"/>
    </w:rPr>
  </w:style>
  <w:style w:type="character" w:customStyle="1" w:styleId="Heading3Char">
    <w:name w:val="Heading 3 Char"/>
    <w:basedOn w:val="DefaultParagraphFont"/>
    <w:link w:val="Heading3"/>
    <w:uiPriority w:val="9"/>
    <w:rsid w:val="00A263AA"/>
    <w:rPr>
      <w:rFonts w:ascii="Arial" w:eastAsia="Arial" w:hAnsi="Arial" w:cs="Calibri"/>
      <w:smallCaps/>
      <w:color w:val="1F416B" w:themeColor="text1"/>
      <w:sz w:val="28"/>
      <w:szCs w:val="36"/>
      <w:lang w:val="en-GB" w:eastAsia="nl-NL"/>
      <w14:numForm w14:val="lining"/>
    </w:rPr>
  </w:style>
  <w:style w:type="character" w:customStyle="1" w:styleId="Heading4Char">
    <w:name w:val="Heading 4 Char"/>
    <w:basedOn w:val="DefaultParagraphFont"/>
    <w:link w:val="Heading4"/>
    <w:uiPriority w:val="9"/>
    <w:rsid w:val="00E3587F"/>
    <w:rPr>
      <w:rFonts w:ascii="Calibri" w:eastAsia="Arial" w:hAnsi="Calibri" w:cs="Calibri"/>
      <w:color w:val="1F416B" w:themeColor="text1"/>
      <w:sz w:val="32"/>
      <w:szCs w:val="32"/>
      <w:lang w:val="en-GB" w:eastAsia="nl-NL"/>
      <w14:numForm w14:val="lining"/>
    </w:rPr>
  </w:style>
  <w:style w:type="character" w:customStyle="1" w:styleId="Heading5Char">
    <w:name w:val="Heading 5 Char"/>
    <w:basedOn w:val="DefaultParagraphFont"/>
    <w:link w:val="Heading5"/>
    <w:uiPriority w:val="9"/>
    <w:rsid w:val="00E3587F"/>
    <w:rPr>
      <w:rFonts w:ascii="Calibri" w:eastAsia="Arial" w:hAnsi="Calibri" w:cs="Calibri"/>
      <w:b/>
      <w:color w:val="1F416B" w:themeColor="text1"/>
      <w:sz w:val="28"/>
      <w:szCs w:val="28"/>
      <w:lang w:val="en-GB" w:eastAsia="nl-NL"/>
      <w14:numForm w14:val="lining"/>
    </w:rPr>
  </w:style>
  <w:style w:type="character" w:customStyle="1" w:styleId="Heading6Char">
    <w:name w:val="Heading 6 Char"/>
    <w:basedOn w:val="DefaultParagraphFont"/>
    <w:link w:val="Heading6"/>
    <w:uiPriority w:val="9"/>
    <w:rsid w:val="00E3587F"/>
    <w:rPr>
      <w:rFonts w:ascii="Calibri" w:eastAsia="Arial" w:hAnsi="Calibri" w:cs="Calibri"/>
      <w:b/>
      <w:color w:val="1F416B" w:themeColor="text1"/>
      <w:sz w:val="24"/>
      <w:szCs w:val="24"/>
      <w:lang w:val="en-GB" w:eastAsia="nl-NL"/>
      <w14:numForm w14:val="lining"/>
    </w:rPr>
  </w:style>
  <w:style w:type="character" w:customStyle="1" w:styleId="Heading7Char">
    <w:name w:val="Heading 7 Char"/>
    <w:basedOn w:val="DefaultParagraphFont"/>
    <w:link w:val="Heading7"/>
    <w:uiPriority w:val="9"/>
    <w:rsid w:val="00E3587F"/>
    <w:rPr>
      <w:rFonts w:ascii="Calibri" w:eastAsia="Arial" w:hAnsi="Calibri" w:cs="Calibri"/>
      <w:b/>
      <w:color w:val="1F416B" w:themeColor="text1"/>
      <w:sz w:val="18"/>
      <w:szCs w:val="18"/>
      <w:lang w:val="en-GB" w:eastAsia="nl-NL"/>
      <w14:numForm w14:val="lining"/>
    </w:rPr>
  </w:style>
  <w:style w:type="character" w:customStyle="1" w:styleId="Heading8Char">
    <w:name w:val="Heading 8 Char"/>
    <w:basedOn w:val="DefaultParagraphFont"/>
    <w:link w:val="Heading8"/>
    <w:uiPriority w:val="9"/>
    <w:rsid w:val="00E3587F"/>
    <w:rPr>
      <w:rFonts w:ascii="Calibri" w:eastAsia="Arial" w:hAnsi="Calibri" w:cs="Calibri"/>
      <w:b/>
      <w:color w:val="1F416B" w:themeColor="text1"/>
      <w:sz w:val="20"/>
      <w:szCs w:val="20"/>
      <w:lang w:val="en-GB" w:eastAsia="nl-NL"/>
      <w14:numForm w14:val="lining"/>
    </w:rPr>
  </w:style>
  <w:style w:type="character" w:customStyle="1" w:styleId="Heading9Char">
    <w:name w:val="Heading 9 Char"/>
    <w:basedOn w:val="DefaultParagraphFont"/>
    <w:link w:val="Heading9"/>
    <w:uiPriority w:val="9"/>
    <w:rsid w:val="00E3587F"/>
    <w:rPr>
      <w:rFonts w:ascii="Calibri" w:eastAsia="Arial" w:hAnsi="Calibri" w:cs="Calibri"/>
      <w:color w:val="1F416B" w:themeColor="text1"/>
      <w:sz w:val="18"/>
      <w:szCs w:val="18"/>
      <w:lang w:val="en-GB" w:eastAsia="nl-NL"/>
      <w14:numForm w14:val="lining"/>
    </w:rPr>
  </w:style>
  <w:style w:type="paragraph" w:styleId="Header">
    <w:name w:val="header"/>
    <w:basedOn w:val="Normal"/>
    <w:link w:val="HeaderChar"/>
    <w:uiPriority w:val="99"/>
    <w:unhideWhenUsed/>
    <w:qFormat/>
    <w:rsid w:val="004B751C"/>
    <w:pPr>
      <w:pBdr>
        <w:bottom w:val="thickThinSmallGap" w:sz="24" w:space="1" w:color="auto"/>
      </w:pBdr>
      <w:tabs>
        <w:tab w:val="center" w:pos="4253"/>
        <w:tab w:val="right" w:pos="8505"/>
      </w:tabs>
      <w:spacing w:before="240"/>
    </w:pPr>
  </w:style>
  <w:style w:type="character" w:customStyle="1" w:styleId="HeaderChar">
    <w:name w:val="Header Char"/>
    <w:basedOn w:val="DefaultParagraphFont"/>
    <w:link w:val="Header"/>
    <w:uiPriority w:val="99"/>
    <w:rsid w:val="004B751C"/>
    <w:rPr>
      <w:rFonts w:ascii="Century Schoolbook" w:hAnsi="Century Schoolbook"/>
      <w:color w:val="181716" w:themeColor="text2"/>
      <w:szCs w:val="18"/>
    </w:rPr>
  </w:style>
  <w:style w:type="paragraph" w:styleId="Footer">
    <w:name w:val="footer"/>
    <w:basedOn w:val="Normal"/>
    <w:link w:val="FooterChar"/>
    <w:uiPriority w:val="13"/>
    <w:qFormat/>
    <w:rsid w:val="006629FE"/>
    <w:pPr>
      <w:tabs>
        <w:tab w:val="center" w:pos="4536"/>
        <w:tab w:val="right" w:pos="9072"/>
      </w:tabs>
      <w:jc w:val="right"/>
    </w:pPr>
    <w:rPr>
      <w:sz w:val="18"/>
    </w:rPr>
  </w:style>
  <w:style w:type="character" w:customStyle="1" w:styleId="FooterChar">
    <w:name w:val="Footer Char"/>
    <w:basedOn w:val="DefaultParagraphFont"/>
    <w:link w:val="Footer"/>
    <w:uiPriority w:val="13"/>
    <w:rsid w:val="006629FE"/>
    <w:rPr>
      <w:color w:val="181716" w:themeColor="text2"/>
      <w:sz w:val="18"/>
      <w:szCs w:val="18"/>
    </w:rPr>
  </w:style>
  <w:style w:type="paragraph" w:customStyle="1" w:styleId="adres">
    <w:name w:val="adres"/>
    <w:basedOn w:val="Normal"/>
    <w:qFormat/>
    <w:rsid w:val="00ED3CFB"/>
    <w:pPr>
      <w:spacing w:line="360" w:lineRule="exact"/>
      <w:ind w:left="3572"/>
    </w:pPr>
    <w:rPr>
      <w:szCs w:val="20"/>
    </w:rPr>
  </w:style>
  <w:style w:type="character" w:styleId="PlaceholderText">
    <w:name w:val="Placeholder Text"/>
    <w:basedOn w:val="DefaultParagraphFont"/>
    <w:uiPriority w:val="99"/>
    <w:semiHidden/>
    <w:rsid w:val="00ED3CFB"/>
    <w:rPr>
      <w:color w:val="808080"/>
    </w:rPr>
  </w:style>
  <w:style w:type="paragraph" w:styleId="Subtitle">
    <w:name w:val="Subtitle"/>
    <w:basedOn w:val="Normal"/>
    <w:next w:val="Normal"/>
    <w:link w:val="SubtitleChar"/>
    <w:uiPriority w:val="8"/>
    <w:qFormat/>
    <w:rsid w:val="00674E3F"/>
    <w:pPr>
      <w:numPr>
        <w:ilvl w:val="1"/>
      </w:numPr>
      <w:spacing w:after="160"/>
    </w:pPr>
    <w:rPr>
      <w:rFonts w:eastAsiaTheme="minorEastAsia"/>
      <w:color w:val="1F416B" w:themeColor="text1"/>
      <w:spacing w:val="15"/>
      <w:szCs w:val="22"/>
    </w:rPr>
  </w:style>
  <w:style w:type="character" w:customStyle="1" w:styleId="SubtitleChar">
    <w:name w:val="Subtitle Char"/>
    <w:basedOn w:val="DefaultParagraphFont"/>
    <w:link w:val="Subtitle"/>
    <w:uiPriority w:val="8"/>
    <w:rsid w:val="00E3587F"/>
    <w:rPr>
      <w:rFonts w:eastAsiaTheme="minorEastAsia"/>
      <w:color w:val="1F416B" w:themeColor="text1"/>
      <w:spacing w:val="15"/>
    </w:rPr>
  </w:style>
  <w:style w:type="character" w:styleId="SubtleEmphasis">
    <w:name w:val="Subtle Emphasis"/>
    <w:basedOn w:val="DefaultParagraphFont"/>
    <w:uiPriority w:val="19"/>
    <w:qFormat/>
    <w:rsid w:val="00674E3F"/>
    <w:rPr>
      <w:i/>
      <w:iCs/>
      <w:color w:val="00639C" w:themeColor="accent1"/>
    </w:rPr>
  </w:style>
  <w:style w:type="character" w:styleId="IntenseEmphasis">
    <w:name w:val="Intense Emphasis"/>
    <w:basedOn w:val="DefaultParagraphFont"/>
    <w:uiPriority w:val="21"/>
    <w:semiHidden/>
    <w:qFormat/>
    <w:rsid w:val="00674E3F"/>
    <w:rPr>
      <w:i/>
      <w:iCs/>
      <w:color w:val="00639C" w:themeColor="accent1"/>
    </w:rPr>
  </w:style>
  <w:style w:type="paragraph" w:styleId="Quote">
    <w:name w:val="Quote"/>
    <w:basedOn w:val="Normal"/>
    <w:next w:val="Normal"/>
    <w:link w:val="QuoteChar"/>
    <w:uiPriority w:val="29"/>
    <w:qFormat/>
    <w:rsid w:val="00674E3F"/>
    <w:pPr>
      <w:spacing w:before="200" w:after="160"/>
      <w:ind w:left="864" w:right="864"/>
      <w:jc w:val="center"/>
    </w:pPr>
    <w:rPr>
      <w:i/>
      <w:iCs/>
      <w:color w:val="00639C" w:themeColor="accent1"/>
    </w:rPr>
  </w:style>
  <w:style w:type="character" w:customStyle="1" w:styleId="QuoteChar">
    <w:name w:val="Quote Char"/>
    <w:basedOn w:val="DefaultParagraphFont"/>
    <w:link w:val="Quote"/>
    <w:uiPriority w:val="29"/>
    <w:rsid w:val="00674E3F"/>
    <w:rPr>
      <w:i/>
      <w:iCs/>
      <w:color w:val="00639C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4E3F"/>
    <w:pPr>
      <w:pBdr>
        <w:top w:val="single" w:sz="4" w:space="10" w:color="00639C" w:themeColor="accent1"/>
        <w:bottom w:val="single" w:sz="4" w:space="10" w:color="00639C" w:themeColor="accent1"/>
      </w:pBdr>
      <w:spacing w:before="360" w:after="360"/>
      <w:ind w:left="864" w:right="864"/>
      <w:jc w:val="center"/>
    </w:pPr>
    <w:rPr>
      <w:i/>
      <w:iCs/>
      <w:color w:val="00639C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4E3F"/>
    <w:rPr>
      <w:i/>
      <w:iCs/>
      <w:color w:val="00639C" w:themeColor="accent1"/>
      <w:sz w:val="18"/>
      <w:szCs w:val="18"/>
    </w:rPr>
  </w:style>
  <w:style w:type="character" w:styleId="SubtleReference">
    <w:name w:val="Subtle Reference"/>
    <w:basedOn w:val="DefaultParagraphFont"/>
    <w:uiPriority w:val="31"/>
    <w:qFormat/>
    <w:rsid w:val="00674E3F"/>
    <w:rPr>
      <w:smallCaps/>
      <w:color w:val="00639C" w:themeColor="accent1"/>
    </w:rPr>
  </w:style>
  <w:style w:type="paragraph" w:styleId="ListBullet">
    <w:name w:val="List Bullet"/>
    <w:basedOn w:val="Normal"/>
    <w:uiPriority w:val="12"/>
    <w:rsid w:val="00674E3F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rsid w:val="00674E3F"/>
    <w:pPr>
      <w:numPr>
        <w:numId w:val="2"/>
      </w:numPr>
      <w:contextualSpacing/>
    </w:pPr>
  </w:style>
  <w:style w:type="character" w:customStyle="1" w:styleId="SmartLinkError">
    <w:name w:val="Smart Link Error"/>
    <w:basedOn w:val="DefaultParagraphFont"/>
    <w:uiPriority w:val="99"/>
    <w:semiHidden/>
    <w:unhideWhenUsed/>
    <w:rsid w:val="00674E3F"/>
    <w:rPr>
      <w:color w:val="E73F16" w:themeColor="accent2"/>
    </w:rPr>
  </w:style>
  <w:style w:type="character" w:styleId="Mention">
    <w:name w:val="Mention"/>
    <w:basedOn w:val="DefaultParagraphFont"/>
    <w:uiPriority w:val="99"/>
    <w:semiHidden/>
    <w:unhideWhenUsed/>
    <w:rsid w:val="00674E3F"/>
    <w:rPr>
      <w:color w:val="00639C" w:themeColor="accent1"/>
      <w:shd w:val="clear" w:color="auto" w:fill="E1DFDD"/>
    </w:rPr>
  </w:style>
  <w:style w:type="character" w:styleId="Hashtag">
    <w:name w:val="Hashtag"/>
    <w:basedOn w:val="DefaultParagraphFont"/>
    <w:uiPriority w:val="99"/>
    <w:semiHidden/>
    <w:unhideWhenUsed/>
    <w:rsid w:val="00674E3F"/>
    <w:rPr>
      <w:color w:val="00639C" w:themeColor="accent1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7"/>
    <w:qFormat/>
    <w:rsid w:val="008B7D25"/>
    <w:pPr>
      <w:spacing w:after="260" w:line="216" w:lineRule="auto"/>
      <w:contextualSpacing/>
    </w:pPr>
    <w:rPr>
      <w:rFonts w:eastAsiaTheme="majorEastAsia" w:cstheme="majorBidi"/>
      <w:b/>
      <w:color w:val="auto"/>
      <w:spacing w:val="-10"/>
      <w:kern w:val="28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7"/>
    <w:rsid w:val="008B7D25"/>
    <w:rPr>
      <w:rFonts w:eastAsiaTheme="majorEastAsia" w:cstheme="majorBidi"/>
      <w:b/>
      <w:spacing w:val="-10"/>
      <w:kern w:val="28"/>
      <w:sz w:val="36"/>
      <w:szCs w:val="56"/>
    </w:rPr>
  </w:style>
  <w:style w:type="paragraph" w:customStyle="1" w:styleId="Figuur">
    <w:name w:val="_Figuur"/>
    <w:basedOn w:val="Normal"/>
    <w:qFormat/>
    <w:rsid w:val="00906781"/>
  </w:style>
  <w:style w:type="paragraph" w:customStyle="1" w:styleId="Tekst">
    <w:name w:val="_Tekst"/>
    <w:basedOn w:val="Normal"/>
    <w:qFormat/>
    <w:rsid w:val="00906781"/>
  </w:style>
  <w:style w:type="table" w:styleId="TableGrid">
    <w:name w:val="Table Grid"/>
    <w:basedOn w:val="TableNormal"/>
    <w:uiPriority w:val="39"/>
    <w:rsid w:val="008332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er0pt">
    <w:name w:val="header 0 pt"/>
    <w:basedOn w:val="Normal"/>
    <w:rsid w:val="004B751C"/>
    <w:pPr>
      <w:tabs>
        <w:tab w:val="center" w:pos="4253"/>
        <w:tab w:val="right" w:pos="8505"/>
      </w:tabs>
      <w:spacing w:before="240"/>
    </w:pPr>
    <w:rPr>
      <w:rFonts w:eastAsia="Times New Roman" w:cs="Times New Roman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2D7489"/>
    <w:pPr>
      <w:spacing w:after="200"/>
    </w:pPr>
    <w:rPr>
      <w:i/>
      <w:iCs/>
      <w:sz w:val="18"/>
    </w:rPr>
  </w:style>
  <w:style w:type="paragraph" w:customStyle="1" w:styleId="Tekst0">
    <w:name w:val="Tekst"/>
    <w:basedOn w:val="Normal"/>
    <w:link w:val="TekstChar"/>
    <w:qFormat/>
    <w:rsid w:val="002D7489"/>
    <w:rPr>
      <w:color w:val="auto"/>
      <w:szCs w:val="22"/>
    </w:rPr>
  </w:style>
  <w:style w:type="character" w:customStyle="1" w:styleId="TekstChar">
    <w:name w:val="Tekst Char"/>
    <w:basedOn w:val="DefaultParagraphFont"/>
    <w:link w:val="Tekst0"/>
    <w:rsid w:val="002D7489"/>
    <w:rPr>
      <w:rFonts w:ascii="Century Schoolbook" w:hAnsi="Century Schoolbook"/>
      <w:sz w:val="24"/>
    </w:rPr>
  </w:style>
  <w:style w:type="character" w:styleId="Hyperlink">
    <w:name w:val="Hyperlink"/>
    <w:basedOn w:val="DefaultParagraphFont"/>
    <w:uiPriority w:val="99"/>
    <w:unhideWhenUsed/>
    <w:rsid w:val="008F7E4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7E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classroom.github.com/a/HSqHMs1Y" TargetMode="External"/><Relationship Id="rId14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annyVN\Documents\Custom%20Office%20Templates\Odisee-Lab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A7765097BCA4F399793996E6C06E6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6D625A-627F-4644-94C3-E32388E45CED}"/>
      </w:docPartPr>
      <w:docPartBody>
        <w:p w:rsidR="00AC3BE7" w:rsidRDefault="00DD3092" w:rsidP="00DD3092">
          <w:pPr>
            <w:pStyle w:val="EA7765097BCA4F399793996E6C06E662"/>
          </w:pPr>
          <w:r w:rsidRPr="00E02CC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7C9DE464CB84C338EC0C4A0E88F8E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1804ED-148C-41F4-8CB9-284CA2226906}"/>
      </w:docPartPr>
      <w:docPartBody>
        <w:p w:rsidR="00AC3BE7" w:rsidRDefault="00DD3092" w:rsidP="00DD3092">
          <w:pPr>
            <w:pStyle w:val="D7C9DE464CB84C338EC0C4A0E88F8EC6"/>
          </w:pPr>
          <w:r w:rsidRPr="00E02CC4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comments="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092"/>
    <w:rsid w:val="00AC3BE7"/>
    <w:rsid w:val="00DD3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D3092"/>
    <w:rPr>
      <w:color w:val="808080"/>
    </w:rPr>
  </w:style>
  <w:style w:type="paragraph" w:customStyle="1" w:styleId="EA7765097BCA4F399793996E6C06E662">
    <w:name w:val="EA7765097BCA4F399793996E6C06E662"/>
    <w:rsid w:val="00DD3092"/>
  </w:style>
  <w:style w:type="paragraph" w:customStyle="1" w:styleId="D7C9DE464CB84C338EC0C4A0E88F8EC6">
    <w:name w:val="D7C9DE464CB84C338EC0C4A0E88F8EC6"/>
    <w:rsid w:val="00DD309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Kantoorthema">
  <a:themeElements>
    <a:clrScheme name="Odisee_2">
      <a:dk1>
        <a:srgbClr val="1F416B"/>
      </a:dk1>
      <a:lt1>
        <a:srgbClr val="FFFFFF"/>
      </a:lt1>
      <a:dk2>
        <a:srgbClr val="181716"/>
      </a:dk2>
      <a:lt2>
        <a:srgbClr val="E7E6E6"/>
      </a:lt2>
      <a:accent1>
        <a:srgbClr val="00639C"/>
      </a:accent1>
      <a:accent2>
        <a:srgbClr val="E73F16"/>
      </a:accent2>
      <a:accent3>
        <a:srgbClr val="3CB497"/>
      </a:accent3>
      <a:accent4>
        <a:srgbClr val="D3DDF2"/>
      </a:accent4>
      <a:accent5>
        <a:srgbClr val="A3E1D2"/>
      </a:accent5>
      <a:accent6>
        <a:srgbClr val="96280E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A36E44-EBCA-45B1-AE9A-739B9CC11B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Odisee-Labo.dotx</Template>
  <TotalTime>47</TotalTime>
  <Pages>3</Pages>
  <Words>322</Words>
  <Characters>1775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Politicus</vt:lpstr>
      <vt:lpstr/>
    </vt:vector>
  </TitlesOfParts>
  <Company/>
  <LinksUpToDate>false</LinksUpToDate>
  <CharactersWithSpaces>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Politicus</dc:title>
  <dc:subject>Installatie</dc:subject>
  <dc:creator>Danny Van Neyghem</dc:creator>
  <cp:keywords/>
  <dc:description/>
  <cp:lastModifiedBy>Danny Van Neyghem</cp:lastModifiedBy>
  <cp:revision>7</cp:revision>
  <dcterms:created xsi:type="dcterms:W3CDTF">2020-03-20T15:14:00Z</dcterms:created>
  <dcterms:modified xsi:type="dcterms:W3CDTF">2021-12-06T09:14:00Z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number">
    <vt:lpwstr>1</vt:lpwstr>
  </property>
</Properties>
</file>